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A407" w14:textId="77777777" w:rsidR="000158C1" w:rsidRPr="000158C1" w:rsidRDefault="000158C1" w:rsidP="000158C1">
      <w:pPr>
        <w:jc w:val="center"/>
        <w:rPr>
          <w:sz w:val="72"/>
        </w:rPr>
      </w:pPr>
    </w:p>
    <w:p w14:paraId="4B41C3CF" w14:textId="77777777" w:rsidR="000158C1" w:rsidRPr="000158C1" w:rsidRDefault="000158C1" w:rsidP="000158C1">
      <w:pPr>
        <w:rPr>
          <w:sz w:val="48"/>
        </w:rPr>
      </w:pPr>
    </w:p>
    <w:p w14:paraId="20F029EF" w14:textId="38856721" w:rsidR="000158C1" w:rsidRPr="000158C1" w:rsidRDefault="000158C1" w:rsidP="000158C1">
      <w:pPr>
        <w:jc w:val="center"/>
        <w:rPr>
          <w:rFonts w:ascii="Calibri" w:hAnsi="Calibri" w:cs="Calibri"/>
          <w:b/>
          <w:color w:val="1B3A5C"/>
          <w:sz w:val="32"/>
        </w:rPr>
      </w:pPr>
      <w:r w:rsidRPr="000158C1">
        <w:rPr>
          <w:rFonts w:ascii="Calibri" w:hAnsi="Calibri" w:cs="Calibri"/>
          <w:b/>
          <w:color w:val="1B3A5C"/>
          <w:sz w:val="32"/>
        </w:rPr>
        <w:t>CORPORACIÓN UNIVERSITARIA MINUTO DE DIOS</w:t>
      </w:r>
    </w:p>
    <w:p w14:paraId="48CB1480" w14:textId="31DE5C3A" w:rsidR="000158C1" w:rsidRPr="000158C1" w:rsidRDefault="000158C1" w:rsidP="000158C1">
      <w:pPr>
        <w:jc w:val="center"/>
        <w:rPr>
          <w:rFonts w:ascii="Calibri" w:hAnsi="Calibri" w:cs="Calibri"/>
          <w:b/>
          <w:color w:val="2E86AB"/>
          <w:sz w:val="28"/>
        </w:rPr>
      </w:pPr>
      <w:r w:rsidRPr="000158C1">
        <w:rPr>
          <w:rFonts w:ascii="Calibri" w:hAnsi="Calibri" w:cs="Calibri"/>
          <w:b/>
          <w:color w:val="2E86AB"/>
          <w:sz w:val="28"/>
        </w:rPr>
        <w:t>UNIMINUTO</w:t>
      </w:r>
    </w:p>
    <w:p w14:paraId="15F36902" w14:textId="77777777" w:rsidR="000158C1" w:rsidRPr="000158C1" w:rsidRDefault="000158C1" w:rsidP="000158C1">
      <w:pPr>
        <w:rPr>
          <w:sz w:val="40"/>
        </w:rPr>
      </w:pPr>
    </w:p>
    <w:p w14:paraId="1327527F" w14:textId="66948982" w:rsidR="000158C1" w:rsidRPr="000158C1" w:rsidRDefault="000158C1" w:rsidP="000158C1">
      <w:pPr>
        <w:jc w:val="center"/>
        <w:rPr>
          <w:color w:val="2E86AB"/>
          <w:sz w:val="24"/>
        </w:rPr>
      </w:pPr>
      <w:r w:rsidRPr="000158C1">
        <w:rPr>
          <w:rFonts w:ascii="MS Gothic" w:eastAsia="MS Gothic" w:hAnsi="MS Gothic" w:cs="MS Gothic" w:hint="eastAsia"/>
          <w:color w:val="2E86AB"/>
          <w:sz w:val="24"/>
        </w:rPr>
        <w:t>━━━━━━━━━━━━━━━━━━━━━━━━━━━━━━━━━━━━━━━━</w:t>
      </w:r>
    </w:p>
    <w:p w14:paraId="2E86E076" w14:textId="77777777" w:rsidR="000158C1" w:rsidRPr="000158C1" w:rsidRDefault="000158C1" w:rsidP="000158C1">
      <w:pPr>
        <w:rPr>
          <w:sz w:val="28"/>
        </w:rPr>
      </w:pPr>
    </w:p>
    <w:p w14:paraId="34262DEF" w14:textId="37BCF461" w:rsidR="000158C1" w:rsidRPr="000158C1" w:rsidRDefault="000158C1" w:rsidP="000158C1">
      <w:pPr>
        <w:jc w:val="center"/>
        <w:rPr>
          <w:rFonts w:ascii="Calibri" w:hAnsi="Calibri" w:cs="Calibri"/>
          <w:b/>
          <w:color w:val="1B3A5C"/>
          <w:sz w:val="56"/>
        </w:rPr>
      </w:pPr>
      <w:r w:rsidRPr="000158C1">
        <w:rPr>
          <w:rFonts w:ascii="Calibri" w:hAnsi="Calibri" w:cs="Calibri"/>
          <w:b/>
          <w:color w:val="1B3A5C"/>
          <w:sz w:val="56"/>
        </w:rPr>
        <w:t>PLATAFORMA DE RESERVAS MÉDICAS</w:t>
      </w:r>
    </w:p>
    <w:p w14:paraId="52AA8DA7" w14:textId="7409348E" w:rsidR="000158C1" w:rsidRPr="000158C1" w:rsidRDefault="000158C1" w:rsidP="000158C1">
      <w:pPr>
        <w:jc w:val="center"/>
        <w:rPr>
          <w:rFonts w:ascii="Calibri" w:hAnsi="Calibri" w:cs="Calibri"/>
          <w:color w:val="2E86AB"/>
          <w:sz w:val="36"/>
        </w:rPr>
      </w:pPr>
      <w:r w:rsidRPr="000158C1">
        <w:rPr>
          <w:rFonts w:ascii="Calibri" w:hAnsi="Calibri" w:cs="Calibri"/>
          <w:color w:val="2E86AB"/>
          <w:sz w:val="36"/>
        </w:rPr>
        <w:t>U2 | Actividad Entregable</w:t>
      </w:r>
    </w:p>
    <w:p w14:paraId="3C17E08D" w14:textId="77777777" w:rsidR="000158C1" w:rsidRPr="000158C1" w:rsidRDefault="000158C1" w:rsidP="000158C1">
      <w:pPr>
        <w:rPr>
          <w:sz w:val="28"/>
        </w:rPr>
      </w:pPr>
    </w:p>
    <w:p w14:paraId="6D5B8DED" w14:textId="6C60B3DB" w:rsidR="000158C1" w:rsidRPr="000158C1" w:rsidRDefault="000158C1" w:rsidP="000158C1">
      <w:pPr>
        <w:jc w:val="center"/>
        <w:rPr>
          <w:color w:val="2E86AB"/>
          <w:sz w:val="24"/>
        </w:rPr>
      </w:pPr>
      <w:r w:rsidRPr="000158C1">
        <w:rPr>
          <w:rFonts w:ascii="MS Gothic" w:eastAsia="MS Gothic" w:hAnsi="MS Gothic" w:cs="MS Gothic" w:hint="eastAsia"/>
          <w:color w:val="2E86AB"/>
          <w:sz w:val="24"/>
        </w:rPr>
        <w:t>━━━━━━━━━━━━━━━━━━━━━━━━━━━━━━━━━━━━━━━━</w:t>
      </w:r>
    </w:p>
    <w:p w14:paraId="5058C90D" w14:textId="77777777" w:rsidR="000158C1" w:rsidRPr="000158C1" w:rsidRDefault="000158C1" w:rsidP="000158C1">
      <w:pPr>
        <w:rPr>
          <w:sz w:val="48"/>
        </w:rPr>
      </w:pPr>
    </w:p>
    <w:p w14:paraId="3E018F29" w14:textId="5CDDFAB9" w:rsidR="000158C1" w:rsidRPr="000158C1" w:rsidRDefault="000158C1" w:rsidP="000158C1">
      <w:pPr>
        <w:jc w:val="center"/>
        <w:rPr>
          <w:rFonts w:ascii="Calibri" w:hAnsi="Calibri" w:cs="Calibri"/>
          <w:color w:val="555555"/>
          <w:sz w:val="24"/>
        </w:rPr>
      </w:pPr>
      <w:r w:rsidRPr="000158C1">
        <w:rPr>
          <w:rFonts w:ascii="Calibri" w:hAnsi="Calibri" w:cs="Calibri"/>
          <w:color w:val="555555"/>
          <w:sz w:val="24"/>
        </w:rPr>
        <w:t>Presentado por:</w:t>
      </w:r>
    </w:p>
    <w:p w14:paraId="53D4C85D" w14:textId="25176C9B" w:rsidR="000158C1" w:rsidRPr="000158C1" w:rsidRDefault="000158C1" w:rsidP="000158C1">
      <w:pPr>
        <w:jc w:val="center"/>
        <w:rPr>
          <w:rFonts w:ascii="Calibri" w:hAnsi="Calibri" w:cs="Calibri"/>
          <w:b/>
          <w:color w:val="1B3A5C"/>
          <w:sz w:val="32"/>
        </w:rPr>
      </w:pPr>
      <w:r w:rsidRPr="000158C1">
        <w:rPr>
          <w:rFonts w:ascii="Calibri" w:hAnsi="Calibri" w:cs="Calibri"/>
          <w:b/>
          <w:color w:val="1B3A5C"/>
          <w:sz w:val="32"/>
        </w:rPr>
        <w:t>Luis Albeiro Isaza Arroyo</w:t>
      </w:r>
    </w:p>
    <w:p w14:paraId="4E122CD3" w14:textId="77777777" w:rsidR="000158C1" w:rsidRPr="000158C1" w:rsidRDefault="000158C1" w:rsidP="000158C1">
      <w:pPr>
        <w:rPr>
          <w:sz w:val="24"/>
        </w:rPr>
      </w:pPr>
    </w:p>
    <w:p w14:paraId="1F17149A" w14:textId="537E2366" w:rsidR="000158C1" w:rsidRPr="000158C1" w:rsidRDefault="000158C1" w:rsidP="000158C1">
      <w:pPr>
        <w:jc w:val="center"/>
        <w:rPr>
          <w:rFonts w:ascii="Calibri" w:hAnsi="Calibri" w:cs="Calibri"/>
          <w:color w:val="333333"/>
          <w:sz w:val="26"/>
        </w:rPr>
      </w:pPr>
      <w:r w:rsidRPr="000158C1">
        <w:rPr>
          <w:rFonts w:ascii="Calibri" w:hAnsi="Calibri" w:cs="Calibri"/>
          <w:color w:val="333333"/>
          <w:sz w:val="26"/>
        </w:rPr>
        <w:t>Materia: Ingeniería Web II</w:t>
      </w:r>
    </w:p>
    <w:p w14:paraId="6BD29DAE" w14:textId="09F81599" w:rsidR="000158C1" w:rsidRPr="000158C1" w:rsidRDefault="000158C1" w:rsidP="000158C1">
      <w:pPr>
        <w:jc w:val="center"/>
        <w:rPr>
          <w:rFonts w:ascii="Calibri" w:hAnsi="Calibri" w:cs="Calibri"/>
          <w:color w:val="333333"/>
          <w:sz w:val="26"/>
        </w:rPr>
      </w:pPr>
      <w:r w:rsidRPr="000158C1">
        <w:rPr>
          <w:rFonts w:ascii="Calibri" w:hAnsi="Calibri" w:cs="Calibri"/>
          <w:color w:val="333333"/>
          <w:sz w:val="26"/>
        </w:rPr>
        <w:t>Profesora: Zaida Ojeda</w:t>
      </w:r>
    </w:p>
    <w:p w14:paraId="68AB7A0C" w14:textId="77777777" w:rsidR="000158C1" w:rsidRPr="000158C1" w:rsidRDefault="000158C1" w:rsidP="000158C1">
      <w:pPr>
        <w:rPr>
          <w:sz w:val="60"/>
        </w:rPr>
      </w:pPr>
    </w:p>
    <w:p w14:paraId="6E6598A8" w14:textId="4A9E52A7" w:rsidR="000158C1" w:rsidRPr="000158C1" w:rsidRDefault="000158C1" w:rsidP="000158C1">
      <w:pPr>
        <w:jc w:val="center"/>
        <w:rPr>
          <w:color w:val="1B3A5C"/>
          <w:sz w:val="24"/>
        </w:rPr>
      </w:pPr>
      <w:r w:rsidRPr="000158C1">
        <w:rPr>
          <w:rFonts w:ascii="MS Gothic" w:eastAsia="MS Gothic" w:hAnsi="MS Gothic" w:cs="MS Gothic" w:hint="eastAsia"/>
          <w:color w:val="1B3A5C"/>
          <w:sz w:val="24"/>
        </w:rPr>
        <w:t>━━━━━━━━━━━━━━━━━━━━━━━━━━━━━━━━━━━━━━━━</w:t>
      </w:r>
    </w:p>
    <w:p w14:paraId="3C7F9FF8" w14:textId="1BFABBD0" w:rsidR="000158C1" w:rsidRPr="000158C1" w:rsidRDefault="000158C1" w:rsidP="000158C1">
      <w:pPr>
        <w:jc w:val="center"/>
        <w:rPr>
          <w:rFonts w:ascii="Calibri" w:hAnsi="Calibri" w:cs="Calibri"/>
          <w:b/>
          <w:color w:val="1B3A5C"/>
          <w:sz w:val="28"/>
        </w:rPr>
      </w:pPr>
      <w:r w:rsidRPr="000158C1">
        <w:rPr>
          <w:rFonts w:ascii="Calibri" w:hAnsi="Calibri" w:cs="Calibri"/>
          <w:b/>
          <w:color w:val="1B3A5C"/>
          <w:sz w:val="28"/>
        </w:rPr>
        <w:t>202</w:t>
      </w:r>
      <w:r w:rsidR="005B5168">
        <w:rPr>
          <w:rFonts w:ascii="Calibri" w:hAnsi="Calibri" w:cs="Calibri"/>
          <w:b/>
          <w:color w:val="1B3A5C"/>
          <w:sz w:val="28"/>
        </w:rPr>
        <w:t>6</w:t>
      </w:r>
    </w:p>
    <w:p w14:paraId="32AFC420" w14:textId="77777777" w:rsidR="000158C1" w:rsidRDefault="000158C1" w:rsidP="00EE6CA7"/>
    <w:p w14:paraId="16F1DEF4" w14:textId="58113A8D" w:rsidR="000158C1" w:rsidRDefault="000158C1" w:rsidP="00EE6CA7">
      <w:r>
        <w:br w:type="page"/>
      </w:r>
    </w:p>
    <w:p w14:paraId="7B705765" w14:textId="1FD5BB59" w:rsidR="000158C1" w:rsidRPr="000158C1" w:rsidRDefault="000158C1" w:rsidP="000158C1">
      <w:pPr>
        <w:spacing w:after="400"/>
        <w:jc w:val="center"/>
        <w:rPr>
          <w:rFonts w:ascii="Calibri" w:hAnsi="Calibri" w:cs="Calibri"/>
          <w:b/>
          <w:color w:val="1B3A5C"/>
          <w:sz w:val="40"/>
        </w:rPr>
      </w:pPr>
      <w:r w:rsidRPr="000158C1">
        <w:rPr>
          <w:rFonts w:ascii="Calibri" w:hAnsi="Calibri" w:cs="Calibri"/>
          <w:b/>
          <w:color w:val="1B3A5C"/>
          <w:sz w:val="40"/>
        </w:rPr>
        <w:lastRenderedPageBreak/>
        <w:t>TABLA DE CONTENIDO</w:t>
      </w:r>
    </w:p>
    <w:sdt>
      <w:sdtPr>
        <w:rPr>
          <w:lang w:val="es-ES"/>
        </w:rPr>
        <w:id w:val="-991787809"/>
        <w:docPartObj>
          <w:docPartGallery w:val="Table of Contents"/>
          <w:docPartUnique/>
        </w:docPartObj>
      </w:sdtPr>
      <w:sdtEndPr>
        <w:rPr>
          <w:rFonts w:asciiTheme="minorHAnsi" w:eastAsiaTheme="minorHAnsi" w:hAnsiTheme="minorHAnsi" w:cs="Times New Roman (Body CS)"/>
          <w:b/>
          <w:bCs/>
          <w:color w:val="000000" w:themeColor="text1"/>
          <w:sz w:val="22"/>
          <w:szCs w:val="22"/>
          <w:lang w:eastAsia="en-US"/>
        </w:rPr>
      </w:sdtEndPr>
      <w:sdtContent>
        <w:p w14:paraId="5A6D1C0A" w14:textId="4EA07822" w:rsidR="00303BF0" w:rsidRDefault="00303BF0">
          <w:pPr>
            <w:pStyle w:val="TtuloTDC"/>
          </w:pPr>
        </w:p>
        <w:p w14:paraId="0349A83D" w14:textId="5AD04008" w:rsidR="00F94129" w:rsidRDefault="00303BF0">
          <w:pPr>
            <w:pStyle w:val="TDC1"/>
            <w:tabs>
              <w:tab w:val="right" w:leader="dot" w:pos="10456"/>
            </w:tabs>
            <w:rPr>
              <w:rFonts w:eastAsiaTheme="minorEastAsia" w:cstheme="minorBidi"/>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26928873" w:history="1">
            <w:r w:rsidR="00F94129" w:rsidRPr="002F3385">
              <w:rPr>
                <w:rStyle w:val="Hipervnculo"/>
                <w:noProof/>
              </w:rPr>
              <w:t>Link del proyecto en GitHub:</w:t>
            </w:r>
            <w:r w:rsidR="00F94129">
              <w:rPr>
                <w:noProof/>
                <w:webHidden/>
              </w:rPr>
              <w:tab/>
            </w:r>
            <w:r w:rsidR="00F94129">
              <w:rPr>
                <w:noProof/>
                <w:webHidden/>
              </w:rPr>
              <w:fldChar w:fldCharType="begin"/>
            </w:r>
            <w:r w:rsidR="00F94129">
              <w:rPr>
                <w:noProof/>
                <w:webHidden/>
              </w:rPr>
              <w:instrText xml:space="preserve"> PAGEREF _Toc226928873 \h </w:instrText>
            </w:r>
            <w:r w:rsidR="00F94129">
              <w:rPr>
                <w:noProof/>
                <w:webHidden/>
              </w:rPr>
            </w:r>
            <w:r w:rsidR="00F94129">
              <w:rPr>
                <w:noProof/>
                <w:webHidden/>
              </w:rPr>
              <w:fldChar w:fldCharType="separate"/>
            </w:r>
            <w:r w:rsidR="00F94129">
              <w:rPr>
                <w:noProof/>
                <w:webHidden/>
              </w:rPr>
              <w:t>4</w:t>
            </w:r>
            <w:r w:rsidR="00F94129">
              <w:rPr>
                <w:noProof/>
                <w:webHidden/>
              </w:rPr>
              <w:fldChar w:fldCharType="end"/>
            </w:r>
          </w:hyperlink>
        </w:p>
        <w:p w14:paraId="3BC7E2DC" w14:textId="51A2EEFF" w:rsidR="00F94129" w:rsidRDefault="00F94129">
          <w:pPr>
            <w:pStyle w:val="TDC1"/>
            <w:tabs>
              <w:tab w:val="right" w:leader="dot" w:pos="10456"/>
            </w:tabs>
            <w:rPr>
              <w:rFonts w:eastAsiaTheme="minorEastAsia" w:cstheme="minorBidi"/>
              <w:noProof/>
              <w:color w:val="auto"/>
              <w:kern w:val="2"/>
              <w:sz w:val="24"/>
              <w:szCs w:val="24"/>
              <w:lang w:val="es-CO" w:eastAsia="es-CO"/>
              <w14:ligatures w14:val="standardContextual"/>
            </w:rPr>
          </w:pPr>
          <w:hyperlink w:anchor="_Toc226928874" w:history="1">
            <w:r w:rsidRPr="002F3385">
              <w:rPr>
                <w:rStyle w:val="Hipervnculo"/>
                <w:rFonts w:ascii="Calibri" w:hAnsi="Calibri" w:cs="Calibri"/>
                <w:b/>
                <w:noProof/>
              </w:rPr>
              <w:t>Introducción</w:t>
            </w:r>
            <w:r>
              <w:rPr>
                <w:noProof/>
                <w:webHidden/>
              </w:rPr>
              <w:tab/>
            </w:r>
            <w:r>
              <w:rPr>
                <w:noProof/>
                <w:webHidden/>
              </w:rPr>
              <w:fldChar w:fldCharType="begin"/>
            </w:r>
            <w:r>
              <w:rPr>
                <w:noProof/>
                <w:webHidden/>
              </w:rPr>
              <w:instrText xml:space="preserve"> PAGEREF _Toc226928874 \h </w:instrText>
            </w:r>
            <w:r>
              <w:rPr>
                <w:noProof/>
                <w:webHidden/>
              </w:rPr>
            </w:r>
            <w:r>
              <w:rPr>
                <w:noProof/>
                <w:webHidden/>
              </w:rPr>
              <w:fldChar w:fldCharType="separate"/>
            </w:r>
            <w:r>
              <w:rPr>
                <w:noProof/>
                <w:webHidden/>
              </w:rPr>
              <w:t>4</w:t>
            </w:r>
            <w:r>
              <w:rPr>
                <w:noProof/>
                <w:webHidden/>
              </w:rPr>
              <w:fldChar w:fldCharType="end"/>
            </w:r>
          </w:hyperlink>
        </w:p>
        <w:p w14:paraId="7E56DC53" w14:textId="0921574C" w:rsidR="00F94129" w:rsidRDefault="00F94129">
          <w:pPr>
            <w:pStyle w:val="TDC1"/>
            <w:tabs>
              <w:tab w:val="right" w:leader="dot" w:pos="10456"/>
            </w:tabs>
            <w:rPr>
              <w:rFonts w:eastAsiaTheme="minorEastAsia" w:cstheme="minorBidi"/>
              <w:noProof/>
              <w:color w:val="auto"/>
              <w:kern w:val="2"/>
              <w:sz w:val="24"/>
              <w:szCs w:val="24"/>
              <w:lang w:val="es-CO" w:eastAsia="es-CO"/>
              <w14:ligatures w14:val="standardContextual"/>
            </w:rPr>
          </w:pPr>
          <w:hyperlink w:anchor="_Toc226928875" w:history="1">
            <w:r w:rsidRPr="002F3385">
              <w:rPr>
                <w:rStyle w:val="Hipervnculo"/>
                <w:rFonts w:ascii="Calibri" w:hAnsi="Calibri" w:cs="Calibri"/>
                <w:b/>
                <w:noProof/>
              </w:rPr>
              <w:t>1. Login</w:t>
            </w:r>
            <w:r>
              <w:rPr>
                <w:noProof/>
                <w:webHidden/>
              </w:rPr>
              <w:tab/>
            </w:r>
            <w:r>
              <w:rPr>
                <w:noProof/>
                <w:webHidden/>
              </w:rPr>
              <w:fldChar w:fldCharType="begin"/>
            </w:r>
            <w:r>
              <w:rPr>
                <w:noProof/>
                <w:webHidden/>
              </w:rPr>
              <w:instrText xml:space="preserve"> PAGEREF _Toc226928875 \h </w:instrText>
            </w:r>
            <w:r>
              <w:rPr>
                <w:noProof/>
                <w:webHidden/>
              </w:rPr>
            </w:r>
            <w:r>
              <w:rPr>
                <w:noProof/>
                <w:webHidden/>
              </w:rPr>
              <w:fldChar w:fldCharType="separate"/>
            </w:r>
            <w:r>
              <w:rPr>
                <w:noProof/>
                <w:webHidden/>
              </w:rPr>
              <w:t>5</w:t>
            </w:r>
            <w:r>
              <w:rPr>
                <w:noProof/>
                <w:webHidden/>
              </w:rPr>
              <w:fldChar w:fldCharType="end"/>
            </w:r>
          </w:hyperlink>
        </w:p>
        <w:p w14:paraId="654F5B27" w14:textId="365556AB"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76" w:history="1">
            <w:r w:rsidRPr="002F3385">
              <w:rPr>
                <w:rStyle w:val="Hipervnculo"/>
                <w:rFonts w:ascii="Calibri" w:hAnsi="Calibri" w:cs="Calibri"/>
                <w:noProof/>
              </w:rPr>
              <w:t>1.1 Validación Local</w:t>
            </w:r>
            <w:r>
              <w:rPr>
                <w:noProof/>
                <w:webHidden/>
              </w:rPr>
              <w:tab/>
            </w:r>
            <w:r>
              <w:rPr>
                <w:noProof/>
                <w:webHidden/>
              </w:rPr>
              <w:fldChar w:fldCharType="begin"/>
            </w:r>
            <w:r>
              <w:rPr>
                <w:noProof/>
                <w:webHidden/>
              </w:rPr>
              <w:instrText xml:space="preserve"> PAGEREF _Toc226928876 \h </w:instrText>
            </w:r>
            <w:r>
              <w:rPr>
                <w:noProof/>
                <w:webHidden/>
              </w:rPr>
            </w:r>
            <w:r>
              <w:rPr>
                <w:noProof/>
                <w:webHidden/>
              </w:rPr>
              <w:fldChar w:fldCharType="separate"/>
            </w:r>
            <w:r>
              <w:rPr>
                <w:noProof/>
                <w:webHidden/>
              </w:rPr>
              <w:t>6</w:t>
            </w:r>
            <w:r>
              <w:rPr>
                <w:noProof/>
                <w:webHidden/>
              </w:rPr>
              <w:fldChar w:fldCharType="end"/>
            </w:r>
          </w:hyperlink>
        </w:p>
        <w:p w14:paraId="3068E2E0" w14:textId="7E758E81"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77" w:history="1">
            <w:r w:rsidRPr="002F3385">
              <w:rPr>
                <w:rStyle w:val="Hipervnculo"/>
                <w:rFonts w:ascii="Calibri" w:hAnsi="Calibri" w:cs="Calibri"/>
                <w:noProof/>
              </w:rPr>
              <w:t>1.2 Mensaje de Confirmación</w:t>
            </w:r>
            <w:r>
              <w:rPr>
                <w:noProof/>
                <w:webHidden/>
              </w:rPr>
              <w:tab/>
            </w:r>
            <w:r>
              <w:rPr>
                <w:noProof/>
                <w:webHidden/>
              </w:rPr>
              <w:fldChar w:fldCharType="begin"/>
            </w:r>
            <w:r>
              <w:rPr>
                <w:noProof/>
                <w:webHidden/>
              </w:rPr>
              <w:instrText xml:space="preserve"> PAGEREF _Toc226928877 \h </w:instrText>
            </w:r>
            <w:r>
              <w:rPr>
                <w:noProof/>
                <w:webHidden/>
              </w:rPr>
            </w:r>
            <w:r>
              <w:rPr>
                <w:noProof/>
                <w:webHidden/>
              </w:rPr>
              <w:fldChar w:fldCharType="separate"/>
            </w:r>
            <w:r>
              <w:rPr>
                <w:noProof/>
                <w:webHidden/>
              </w:rPr>
              <w:t>6</w:t>
            </w:r>
            <w:r>
              <w:rPr>
                <w:noProof/>
                <w:webHidden/>
              </w:rPr>
              <w:fldChar w:fldCharType="end"/>
            </w:r>
          </w:hyperlink>
        </w:p>
        <w:p w14:paraId="42D480F1" w14:textId="4A2CC13A"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78" w:history="1">
            <w:r w:rsidRPr="002F3385">
              <w:rPr>
                <w:rStyle w:val="Hipervnculo"/>
                <w:rFonts w:ascii="Calibri" w:hAnsi="Calibri" w:cs="Calibri"/>
                <w:noProof/>
              </w:rPr>
              <w:t>1.3 Registro de Sesión en la API</w:t>
            </w:r>
            <w:r>
              <w:rPr>
                <w:noProof/>
                <w:webHidden/>
              </w:rPr>
              <w:tab/>
            </w:r>
            <w:r>
              <w:rPr>
                <w:noProof/>
                <w:webHidden/>
              </w:rPr>
              <w:fldChar w:fldCharType="begin"/>
            </w:r>
            <w:r>
              <w:rPr>
                <w:noProof/>
                <w:webHidden/>
              </w:rPr>
              <w:instrText xml:space="preserve"> PAGEREF _Toc226928878 \h </w:instrText>
            </w:r>
            <w:r>
              <w:rPr>
                <w:noProof/>
                <w:webHidden/>
              </w:rPr>
            </w:r>
            <w:r>
              <w:rPr>
                <w:noProof/>
                <w:webHidden/>
              </w:rPr>
              <w:fldChar w:fldCharType="separate"/>
            </w:r>
            <w:r>
              <w:rPr>
                <w:noProof/>
                <w:webHidden/>
              </w:rPr>
              <w:t>6</w:t>
            </w:r>
            <w:r>
              <w:rPr>
                <w:noProof/>
                <w:webHidden/>
              </w:rPr>
              <w:fldChar w:fldCharType="end"/>
            </w:r>
          </w:hyperlink>
        </w:p>
        <w:p w14:paraId="6D638805" w14:textId="6CC3146F" w:rsidR="00F94129" w:rsidRDefault="00F94129">
          <w:pPr>
            <w:pStyle w:val="TDC1"/>
            <w:tabs>
              <w:tab w:val="right" w:leader="dot" w:pos="10456"/>
            </w:tabs>
            <w:rPr>
              <w:rFonts w:eastAsiaTheme="minorEastAsia" w:cstheme="minorBidi"/>
              <w:noProof/>
              <w:color w:val="auto"/>
              <w:kern w:val="2"/>
              <w:sz w:val="24"/>
              <w:szCs w:val="24"/>
              <w:lang w:val="es-CO" w:eastAsia="es-CO"/>
              <w14:ligatures w14:val="standardContextual"/>
            </w:rPr>
          </w:pPr>
          <w:hyperlink w:anchor="_Toc226928879" w:history="1">
            <w:r w:rsidRPr="002F3385">
              <w:rPr>
                <w:rStyle w:val="Hipervnculo"/>
                <w:rFonts w:ascii="Calibri" w:hAnsi="Calibri" w:cs="Calibri"/>
                <w:b/>
                <w:noProof/>
              </w:rPr>
              <w:t>2. Inicio</w:t>
            </w:r>
            <w:r>
              <w:rPr>
                <w:noProof/>
                <w:webHidden/>
              </w:rPr>
              <w:tab/>
            </w:r>
            <w:r>
              <w:rPr>
                <w:noProof/>
                <w:webHidden/>
              </w:rPr>
              <w:fldChar w:fldCharType="begin"/>
            </w:r>
            <w:r>
              <w:rPr>
                <w:noProof/>
                <w:webHidden/>
              </w:rPr>
              <w:instrText xml:space="preserve"> PAGEREF _Toc226928879 \h </w:instrText>
            </w:r>
            <w:r>
              <w:rPr>
                <w:noProof/>
                <w:webHidden/>
              </w:rPr>
            </w:r>
            <w:r>
              <w:rPr>
                <w:noProof/>
                <w:webHidden/>
              </w:rPr>
              <w:fldChar w:fldCharType="separate"/>
            </w:r>
            <w:r>
              <w:rPr>
                <w:noProof/>
                <w:webHidden/>
              </w:rPr>
              <w:t>7</w:t>
            </w:r>
            <w:r>
              <w:rPr>
                <w:noProof/>
                <w:webHidden/>
              </w:rPr>
              <w:fldChar w:fldCharType="end"/>
            </w:r>
          </w:hyperlink>
        </w:p>
        <w:p w14:paraId="1E662C4B" w14:textId="2DE048D5"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80" w:history="1">
            <w:r w:rsidRPr="002F3385">
              <w:rPr>
                <w:rStyle w:val="Hipervnculo"/>
                <w:rFonts w:ascii="Calibri" w:hAnsi="Calibri" w:cs="Calibri"/>
                <w:noProof/>
              </w:rPr>
              <w:t>2.1 Panel Principal</w:t>
            </w:r>
            <w:r>
              <w:rPr>
                <w:noProof/>
                <w:webHidden/>
              </w:rPr>
              <w:tab/>
            </w:r>
            <w:r>
              <w:rPr>
                <w:noProof/>
                <w:webHidden/>
              </w:rPr>
              <w:fldChar w:fldCharType="begin"/>
            </w:r>
            <w:r>
              <w:rPr>
                <w:noProof/>
                <w:webHidden/>
              </w:rPr>
              <w:instrText xml:space="preserve"> PAGEREF _Toc226928880 \h </w:instrText>
            </w:r>
            <w:r>
              <w:rPr>
                <w:noProof/>
                <w:webHidden/>
              </w:rPr>
            </w:r>
            <w:r>
              <w:rPr>
                <w:noProof/>
                <w:webHidden/>
              </w:rPr>
              <w:fldChar w:fldCharType="separate"/>
            </w:r>
            <w:r>
              <w:rPr>
                <w:noProof/>
                <w:webHidden/>
              </w:rPr>
              <w:t>8</w:t>
            </w:r>
            <w:r>
              <w:rPr>
                <w:noProof/>
                <w:webHidden/>
              </w:rPr>
              <w:fldChar w:fldCharType="end"/>
            </w:r>
          </w:hyperlink>
        </w:p>
        <w:p w14:paraId="50BDF21E" w14:textId="6E7615F1"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81" w:history="1">
            <w:r w:rsidRPr="002F3385">
              <w:rPr>
                <w:rStyle w:val="Hipervnculo"/>
                <w:rFonts w:ascii="Calibri" w:hAnsi="Calibri" w:cs="Calibri"/>
                <w:noProof/>
              </w:rPr>
              <w:t>2.2 Registro de Peticiones API</w:t>
            </w:r>
            <w:r>
              <w:rPr>
                <w:noProof/>
                <w:webHidden/>
              </w:rPr>
              <w:tab/>
            </w:r>
            <w:r>
              <w:rPr>
                <w:noProof/>
                <w:webHidden/>
              </w:rPr>
              <w:fldChar w:fldCharType="begin"/>
            </w:r>
            <w:r>
              <w:rPr>
                <w:noProof/>
                <w:webHidden/>
              </w:rPr>
              <w:instrText xml:space="preserve"> PAGEREF _Toc226928881 \h </w:instrText>
            </w:r>
            <w:r>
              <w:rPr>
                <w:noProof/>
                <w:webHidden/>
              </w:rPr>
            </w:r>
            <w:r>
              <w:rPr>
                <w:noProof/>
                <w:webHidden/>
              </w:rPr>
              <w:fldChar w:fldCharType="separate"/>
            </w:r>
            <w:r>
              <w:rPr>
                <w:noProof/>
                <w:webHidden/>
              </w:rPr>
              <w:t>8</w:t>
            </w:r>
            <w:r>
              <w:rPr>
                <w:noProof/>
                <w:webHidden/>
              </w:rPr>
              <w:fldChar w:fldCharType="end"/>
            </w:r>
          </w:hyperlink>
        </w:p>
        <w:p w14:paraId="21FE3D92" w14:textId="55A150A9"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82" w:history="1">
            <w:r w:rsidRPr="002F3385">
              <w:rPr>
                <w:rStyle w:val="Hipervnculo"/>
                <w:rFonts w:ascii="Calibri" w:hAnsi="Calibri" w:cs="Calibri"/>
                <w:noProof/>
              </w:rPr>
              <w:t>2.3 Navegación y Acciones Disponibles</w:t>
            </w:r>
            <w:r>
              <w:rPr>
                <w:noProof/>
                <w:webHidden/>
              </w:rPr>
              <w:tab/>
            </w:r>
            <w:r>
              <w:rPr>
                <w:noProof/>
                <w:webHidden/>
              </w:rPr>
              <w:fldChar w:fldCharType="begin"/>
            </w:r>
            <w:r>
              <w:rPr>
                <w:noProof/>
                <w:webHidden/>
              </w:rPr>
              <w:instrText xml:space="preserve"> PAGEREF _Toc226928882 \h </w:instrText>
            </w:r>
            <w:r>
              <w:rPr>
                <w:noProof/>
                <w:webHidden/>
              </w:rPr>
            </w:r>
            <w:r>
              <w:rPr>
                <w:noProof/>
                <w:webHidden/>
              </w:rPr>
              <w:fldChar w:fldCharType="separate"/>
            </w:r>
            <w:r>
              <w:rPr>
                <w:noProof/>
                <w:webHidden/>
              </w:rPr>
              <w:t>8</w:t>
            </w:r>
            <w:r>
              <w:rPr>
                <w:noProof/>
                <w:webHidden/>
              </w:rPr>
              <w:fldChar w:fldCharType="end"/>
            </w:r>
          </w:hyperlink>
        </w:p>
        <w:p w14:paraId="318CC742" w14:textId="27DE0703" w:rsidR="00F94129" w:rsidRDefault="00F94129">
          <w:pPr>
            <w:pStyle w:val="TDC1"/>
            <w:tabs>
              <w:tab w:val="right" w:leader="dot" w:pos="10456"/>
            </w:tabs>
            <w:rPr>
              <w:rFonts w:eastAsiaTheme="minorEastAsia" w:cstheme="minorBidi"/>
              <w:noProof/>
              <w:color w:val="auto"/>
              <w:kern w:val="2"/>
              <w:sz w:val="24"/>
              <w:szCs w:val="24"/>
              <w:lang w:val="es-CO" w:eastAsia="es-CO"/>
              <w14:ligatures w14:val="standardContextual"/>
            </w:rPr>
          </w:pPr>
          <w:hyperlink w:anchor="_Toc226928883" w:history="1">
            <w:r w:rsidRPr="002F3385">
              <w:rPr>
                <w:rStyle w:val="Hipervnculo"/>
                <w:rFonts w:ascii="Calibri" w:hAnsi="Calibri" w:cs="Calibri"/>
                <w:b/>
                <w:noProof/>
              </w:rPr>
              <w:t>3. Crear Cita</w:t>
            </w:r>
            <w:r>
              <w:rPr>
                <w:noProof/>
                <w:webHidden/>
              </w:rPr>
              <w:tab/>
            </w:r>
            <w:r>
              <w:rPr>
                <w:noProof/>
                <w:webHidden/>
              </w:rPr>
              <w:fldChar w:fldCharType="begin"/>
            </w:r>
            <w:r>
              <w:rPr>
                <w:noProof/>
                <w:webHidden/>
              </w:rPr>
              <w:instrText xml:space="preserve"> PAGEREF _Toc226928883 \h </w:instrText>
            </w:r>
            <w:r>
              <w:rPr>
                <w:noProof/>
                <w:webHidden/>
              </w:rPr>
            </w:r>
            <w:r>
              <w:rPr>
                <w:noProof/>
                <w:webHidden/>
              </w:rPr>
              <w:fldChar w:fldCharType="separate"/>
            </w:r>
            <w:r>
              <w:rPr>
                <w:noProof/>
                <w:webHidden/>
              </w:rPr>
              <w:t>9</w:t>
            </w:r>
            <w:r>
              <w:rPr>
                <w:noProof/>
                <w:webHidden/>
              </w:rPr>
              <w:fldChar w:fldCharType="end"/>
            </w:r>
          </w:hyperlink>
        </w:p>
        <w:p w14:paraId="00C4F1D1" w14:textId="56D79925"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84" w:history="1">
            <w:r w:rsidRPr="002F3385">
              <w:rPr>
                <w:rStyle w:val="Hipervnculo"/>
                <w:rFonts w:ascii="Calibri" w:hAnsi="Calibri" w:cs="Calibri"/>
                <w:noProof/>
              </w:rPr>
              <w:t>3.1 Formulario de Nueva Cita</w:t>
            </w:r>
            <w:r>
              <w:rPr>
                <w:noProof/>
                <w:webHidden/>
              </w:rPr>
              <w:tab/>
            </w:r>
            <w:r>
              <w:rPr>
                <w:noProof/>
                <w:webHidden/>
              </w:rPr>
              <w:fldChar w:fldCharType="begin"/>
            </w:r>
            <w:r>
              <w:rPr>
                <w:noProof/>
                <w:webHidden/>
              </w:rPr>
              <w:instrText xml:space="preserve"> PAGEREF _Toc226928884 \h </w:instrText>
            </w:r>
            <w:r>
              <w:rPr>
                <w:noProof/>
                <w:webHidden/>
              </w:rPr>
            </w:r>
            <w:r>
              <w:rPr>
                <w:noProof/>
                <w:webHidden/>
              </w:rPr>
              <w:fldChar w:fldCharType="separate"/>
            </w:r>
            <w:r>
              <w:rPr>
                <w:noProof/>
                <w:webHidden/>
              </w:rPr>
              <w:t>10</w:t>
            </w:r>
            <w:r>
              <w:rPr>
                <w:noProof/>
                <w:webHidden/>
              </w:rPr>
              <w:fldChar w:fldCharType="end"/>
            </w:r>
          </w:hyperlink>
        </w:p>
        <w:p w14:paraId="1E7D934E" w14:textId="2F61FDEC"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85" w:history="1">
            <w:r w:rsidRPr="002F3385">
              <w:rPr>
                <w:rStyle w:val="Hipervnculo"/>
                <w:rFonts w:ascii="Calibri" w:hAnsi="Calibri" w:cs="Calibri"/>
                <w:noProof/>
              </w:rPr>
              <w:t>3.2 Confirmación de Creación</w:t>
            </w:r>
            <w:r>
              <w:rPr>
                <w:noProof/>
                <w:webHidden/>
              </w:rPr>
              <w:tab/>
            </w:r>
            <w:r>
              <w:rPr>
                <w:noProof/>
                <w:webHidden/>
              </w:rPr>
              <w:fldChar w:fldCharType="begin"/>
            </w:r>
            <w:r>
              <w:rPr>
                <w:noProof/>
                <w:webHidden/>
              </w:rPr>
              <w:instrText xml:space="preserve"> PAGEREF _Toc226928885 \h </w:instrText>
            </w:r>
            <w:r>
              <w:rPr>
                <w:noProof/>
                <w:webHidden/>
              </w:rPr>
            </w:r>
            <w:r>
              <w:rPr>
                <w:noProof/>
                <w:webHidden/>
              </w:rPr>
              <w:fldChar w:fldCharType="separate"/>
            </w:r>
            <w:r>
              <w:rPr>
                <w:noProof/>
                <w:webHidden/>
              </w:rPr>
              <w:t>10</w:t>
            </w:r>
            <w:r>
              <w:rPr>
                <w:noProof/>
                <w:webHidden/>
              </w:rPr>
              <w:fldChar w:fldCharType="end"/>
            </w:r>
          </w:hyperlink>
        </w:p>
        <w:p w14:paraId="5288C98A" w14:textId="713EE7F2"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86" w:history="1">
            <w:r w:rsidRPr="002F3385">
              <w:rPr>
                <w:rStyle w:val="Hipervnculo"/>
                <w:rFonts w:ascii="Calibri" w:hAnsi="Calibri" w:cs="Calibri"/>
                <w:noProof/>
              </w:rPr>
              <w:t>3.3 Validaciones del Formulario</w:t>
            </w:r>
            <w:r>
              <w:rPr>
                <w:noProof/>
                <w:webHidden/>
              </w:rPr>
              <w:tab/>
            </w:r>
            <w:r>
              <w:rPr>
                <w:noProof/>
                <w:webHidden/>
              </w:rPr>
              <w:fldChar w:fldCharType="begin"/>
            </w:r>
            <w:r>
              <w:rPr>
                <w:noProof/>
                <w:webHidden/>
              </w:rPr>
              <w:instrText xml:space="preserve"> PAGEREF _Toc226928886 \h </w:instrText>
            </w:r>
            <w:r>
              <w:rPr>
                <w:noProof/>
                <w:webHidden/>
              </w:rPr>
            </w:r>
            <w:r>
              <w:rPr>
                <w:noProof/>
                <w:webHidden/>
              </w:rPr>
              <w:fldChar w:fldCharType="separate"/>
            </w:r>
            <w:r>
              <w:rPr>
                <w:noProof/>
                <w:webHidden/>
              </w:rPr>
              <w:t>11</w:t>
            </w:r>
            <w:r>
              <w:rPr>
                <w:noProof/>
                <w:webHidden/>
              </w:rPr>
              <w:fldChar w:fldCharType="end"/>
            </w:r>
          </w:hyperlink>
        </w:p>
        <w:p w14:paraId="64A88CEF" w14:textId="7C34AF4D"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87" w:history="1">
            <w:r w:rsidRPr="002F3385">
              <w:rPr>
                <w:rStyle w:val="Hipervnculo"/>
                <w:rFonts w:ascii="Calibri" w:hAnsi="Calibri" w:cs="Calibri"/>
                <w:noProof/>
              </w:rPr>
              <w:t>4.1 Cambio de Estado de la Cita</w:t>
            </w:r>
            <w:r>
              <w:rPr>
                <w:noProof/>
                <w:webHidden/>
              </w:rPr>
              <w:tab/>
            </w:r>
            <w:r>
              <w:rPr>
                <w:noProof/>
                <w:webHidden/>
              </w:rPr>
              <w:fldChar w:fldCharType="begin"/>
            </w:r>
            <w:r>
              <w:rPr>
                <w:noProof/>
                <w:webHidden/>
              </w:rPr>
              <w:instrText xml:space="preserve"> PAGEREF _Toc226928887 \h </w:instrText>
            </w:r>
            <w:r>
              <w:rPr>
                <w:noProof/>
                <w:webHidden/>
              </w:rPr>
            </w:r>
            <w:r>
              <w:rPr>
                <w:noProof/>
                <w:webHidden/>
              </w:rPr>
              <w:fldChar w:fldCharType="separate"/>
            </w:r>
            <w:r>
              <w:rPr>
                <w:noProof/>
                <w:webHidden/>
              </w:rPr>
              <w:t>14</w:t>
            </w:r>
            <w:r>
              <w:rPr>
                <w:noProof/>
                <w:webHidden/>
              </w:rPr>
              <w:fldChar w:fldCharType="end"/>
            </w:r>
          </w:hyperlink>
        </w:p>
        <w:p w14:paraId="31338E3B" w14:textId="1077D6CA"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88" w:history="1">
            <w:r w:rsidRPr="002F3385">
              <w:rPr>
                <w:rStyle w:val="Hipervnculo"/>
                <w:rFonts w:ascii="Calibri" w:hAnsi="Calibri" w:cs="Calibri"/>
                <w:noProof/>
              </w:rPr>
              <w:t>4.2 Gestión de Estados</w:t>
            </w:r>
            <w:r>
              <w:rPr>
                <w:noProof/>
                <w:webHidden/>
              </w:rPr>
              <w:tab/>
            </w:r>
            <w:r>
              <w:rPr>
                <w:noProof/>
                <w:webHidden/>
              </w:rPr>
              <w:fldChar w:fldCharType="begin"/>
            </w:r>
            <w:r>
              <w:rPr>
                <w:noProof/>
                <w:webHidden/>
              </w:rPr>
              <w:instrText xml:space="preserve"> PAGEREF _Toc226928888 \h </w:instrText>
            </w:r>
            <w:r>
              <w:rPr>
                <w:noProof/>
                <w:webHidden/>
              </w:rPr>
            </w:r>
            <w:r>
              <w:rPr>
                <w:noProof/>
                <w:webHidden/>
              </w:rPr>
              <w:fldChar w:fldCharType="separate"/>
            </w:r>
            <w:r>
              <w:rPr>
                <w:noProof/>
                <w:webHidden/>
              </w:rPr>
              <w:t>14</w:t>
            </w:r>
            <w:r>
              <w:rPr>
                <w:noProof/>
                <w:webHidden/>
              </w:rPr>
              <w:fldChar w:fldCharType="end"/>
            </w:r>
          </w:hyperlink>
        </w:p>
        <w:p w14:paraId="21E44C5F" w14:textId="6B670AD3" w:rsidR="00F94129" w:rsidRDefault="00F94129">
          <w:pPr>
            <w:pStyle w:val="TDC1"/>
            <w:tabs>
              <w:tab w:val="right" w:leader="dot" w:pos="10456"/>
            </w:tabs>
            <w:rPr>
              <w:rFonts w:eastAsiaTheme="minorEastAsia" w:cstheme="minorBidi"/>
              <w:noProof/>
              <w:color w:val="auto"/>
              <w:kern w:val="2"/>
              <w:sz w:val="24"/>
              <w:szCs w:val="24"/>
              <w:lang w:val="es-CO" w:eastAsia="es-CO"/>
              <w14:ligatures w14:val="standardContextual"/>
            </w:rPr>
          </w:pPr>
          <w:hyperlink w:anchor="_Toc226928889" w:history="1">
            <w:r w:rsidRPr="002F3385">
              <w:rPr>
                <w:rStyle w:val="Hipervnculo"/>
                <w:rFonts w:ascii="Calibri" w:hAnsi="Calibri" w:cs="Calibri"/>
                <w:b/>
                <w:noProof/>
              </w:rPr>
              <w:t>5. Reagendar Cita</w:t>
            </w:r>
            <w:r>
              <w:rPr>
                <w:noProof/>
                <w:webHidden/>
              </w:rPr>
              <w:tab/>
            </w:r>
            <w:r>
              <w:rPr>
                <w:noProof/>
                <w:webHidden/>
              </w:rPr>
              <w:fldChar w:fldCharType="begin"/>
            </w:r>
            <w:r>
              <w:rPr>
                <w:noProof/>
                <w:webHidden/>
              </w:rPr>
              <w:instrText xml:space="preserve"> PAGEREF _Toc226928889 \h </w:instrText>
            </w:r>
            <w:r>
              <w:rPr>
                <w:noProof/>
                <w:webHidden/>
              </w:rPr>
            </w:r>
            <w:r>
              <w:rPr>
                <w:noProof/>
                <w:webHidden/>
              </w:rPr>
              <w:fldChar w:fldCharType="separate"/>
            </w:r>
            <w:r>
              <w:rPr>
                <w:noProof/>
                <w:webHidden/>
              </w:rPr>
              <w:t>16</w:t>
            </w:r>
            <w:r>
              <w:rPr>
                <w:noProof/>
                <w:webHidden/>
              </w:rPr>
              <w:fldChar w:fldCharType="end"/>
            </w:r>
          </w:hyperlink>
        </w:p>
        <w:p w14:paraId="4E52914F" w14:textId="743FD8D3"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90" w:history="1">
            <w:r w:rsidRPr="002F3385">
              <w:rPr>
                <w:rStyle w:val="Hipervnculo"/>
                <w:rFonts w:ascii="Calibri" w:hAnsi="Calibri" w:cs="Calibri"/>
                <w:noProof/>
              </w:rPr>
              <w:t>5.1 Proceso de Reagendamiento</w:t>
            </w:r>
            <w:r>
              <w:rPr>
                <w:noProof/>
                <w:webHidden/>
              </w:rPr>
              <w:tab/>
            </w:r>
            <w:r>
              <w:rPr>
                <w:noProof/>
                <w:webHidden/>
              </w:rPr>
              <w:fldChar w:fldCharType="begin"/>
            </w:r>
            <w:r>
              <w:rPr>
                <w:noProof/>
                <w:webHidden/>
              </w:rPr>
              <w:instrText xml:space="preserve"> PAGEREF _Toc226928890 \h </w:instrText>
            </w:r>
            <w:r>
              <w:rPr>
                <w:noProof/>
                <w:webHidden/>
              </w:rPr>
            </w:r>
            <w:r>
              <w:rPr>
                <w:noProof/>
                <w:webHidden/>
              </w:rPr>
              <w:fldChar w:fldCharType="separate"/>
            </w:r>
            <w:r>
              <w:rPr>
                <w:noProof/>
                <w:webHidden/>
              </w:rPr>
              <w:t>16</w:t>
            </w:r>
            <w:r>
              <w:rPr>
                <w:noProof/>
                <w:webHidden/>
              </w:rPr>
              <w:fldChar w:fldCharType="end"/>
            </w:r>
          </w:hyperlink>
        </w:p>
        <w:p w14:paraId="509D5166" w14:textId="2A0825F6"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91" w:history="1">
            <w:r w:rsidRPr="002F3385">
              <w:rPr>
                <w:rStyle w:val="Hipervnculo"/>
                <w:rFonts w:ascii="Calibri" w:hAnsi="Calibri" w:cs="Calibri"/>
                <w:noProof/>
              </w:rPr>
              <w:t>5.2 Actualización del Estado</w:t>
            </w:r>
            <w:r>
              <w:rPr>
                <w:noProof/>
                <w:webHidden/>
              </w:rPr>
              <w:tab/>
            </w:r>
            <w:r>
              <w:rPr>
                <w:noProof/>
                <w:webHidden/>
              </w:rPr>
              <w:fldChar w:fldCharType="begin"/>
            </w:r>
            <w:r>
              <w:rPr>
                <w:noProof/>
                <w:webHidden/>
              </w:rPr>
              <w:instrText xml:space="preserve"> PAGEREF _Toc226928891 \h </w:instrText>
            </w:r>
            <w:r>
              <w:rPr>
                <w:noProof/>
                <w:webHidden/>
              </w:rPr>
            </w:r>
            <w:r>
              <w:rPr>
                <w:noProof/>
                <w:webHidden/>
              </w:rPr>
              <w:fldChar w:fldCharType="separate"/>
            </w:r>
            <w:r>
              <w:rPr>
                <w:noProof/>
                <w:webHidden/>
              </w:rPr>
              <w:t>16</w:t>
            </w:r>
            <w:r>
              <w:rPr>
                <w:noProof/>
                <w:webHidden/>
              </w:rPr>
              <w:fldChar w:fldCharType="end"/>
            </w:r>
          </w:hyperlink>
        </w:p>
        <w:p w14:paraId="3E489DC2" w14:textId="7C3AE877"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92" w:history="1">
            <w:r w:rsidRPr="002F3385">
              <w:rPr>
                <w:rStyle w:val="Hipervnculo"/>
                <w:rFonts w:ascii="Calibri" w:hAnsi="Calibri" w:cs="Calibri"/>
                <w:noProof/>
              </w:rPr>
              <w:t>5.3 Restricciones del Reagendamiento</w:t>
            </w:r>
            <w:r>
              <w:rPr>
                <w:noProof/>
                <w:webHidden/>
              </w:rPr>
              <w:tab/>
            </w:r>
            <w:r>
              <w:rPr>
                <w:noProof/>
                <w:webHidden/>
              </w:rPr>
              <w:fldChar w:fldCharType="begin"/>
            </w:r>
            <w:r>
              <w:rPr>
                <w:noProof/>
                <w:webHidden/>
              </w:rPr>
              <w:instrText xml:space="preserve"> PAGEREF _Toc226928892 \h </w:instrText>
            </w:r>
            <w:r>
              <w:rPr>
                <w:noProof/>
                <w:webHidden/>
              </w:rPr>
            </w:r>
            <w:r>
              <w:rPr>
                <w:noProof/>
                <w:webHidden/>
              </w:rPr>
              <w:fldChar w:fldCharType="separate"/>
            </w:r>
            <w:r>
              <w:rPr>
                <w:noProof/>
                <w:webHidden/>
              </w:rPr>
              <w:t>17</w:t>
            </w:r>
            <w:r>
              <w:rPr>
                <w:noProof/>
                <w:webHidden/>
              </w:rPr>
              <w:fldChar w:fldCharType="end"/>
            </w:r>
          </w:hyperlink>
        </w:p>
        <w:p w14:paraId="02D8DDF1" w14:textId="2829607D" w:rsidR="00F94129" w:rsidRDefault="00F94129">
          <w:pPr>
            <w:pStyle w:val="TDC1"/>
            <w:tabs>
              <w:tab w:val="right" w:leader="dot" w:pos="10456"/>
            </w:tabs>
            <w:rPr>
              <w:rFonts w:eastAsiaTheme="minorEastAsia" w:cstheme="minorBidi"/>
              <w:noProof/>
              <w:color w:val="auto"/>
              <w:kern w:val="2"/>
              <w:sz w:val="24"/>
              <w:szCs w:val="24"/>
              <w:lang w:val="es-CO" w:eastAsia="es-CO"/>
              <w14:ligatures w14:val="standardContextual"/>
            </w:rPr>
          </w:pPr>
          <w:hyperlink w:anchor="_Toc226928893" w:history="1">
            <w:r w:rsidRPr="002F3385">
              <w:rPr>
                <w:rStyle w:val="Hipervnculo"/>
                <w:rFonts w:ascii="Calibri" w:hAnsi="Calibri" w:cs="Calibri"/>
                <w:b/>
                <w:noProof/>
              </w:rPr>
              <w:t>6. Cancelar Cita</w:t>
            </w:r>
            <w:r>
              <w:rPr>
                <w:noProof/>
                <w:webHidden/>
              </w:rPr>
              <w:tab/>
            </w:r>
            <w:r>
              <w:rPr>
                <w:noProof/>
                <w:webHidden/>
              </w:rPr>
              <w:fldChar w:fldCharType="begin"/>
            </w:r>
            <w:r>
              <w:rPr>
                <w:noProof/>
                <w:webHidden/>
              </w:rPr>
              <w:instrText xml:space="preserve"> PAGEREF _Toc226928893 \h </w:instrText>
            </w:r>
            <w:r>
              <w:rPr>
                <w:noProof/>
                <w:webHidden/>
              </w:rPr>
            </w:r>
            <w:r>
              <w:rPr>
                <w:noProof/>
                <w:webHidden/>
              </w:rPr>
              <w:fldChar w:fldCharType="separate"/>
            </w:r>
            <w:r>
              <w:rPr>
                <w:noProof/>
                <w:webHidden/>
              </w:rPr>
              <w:t>18</w:t>
            </w:r>
            <w:r>
              <w:rPr>
                <w:noProof/>
                <w:webHidden/>
              </w:rPr>
              <w:fldChar w:fldCharType="end"/>
            </w:r>
          </w:hyperlink>
        </w:p>
        <w:p w14:paraId="54C71E72" w14:textId="5968F12A"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94" w:history="1">
            <w:r w:rsidRPr="002F3385">
              <w:rPr>
                <w:rStyle w:val="Hipervnculo"/>
                <w:rFonts w:ascii="Calibri" w:hAnsi="Calibri" w:cs="Calibri"/>
                <w:noProof/>
              </w:rPr>
              <w:t>6.1 Proceso de Cancelación</w:t>
            </w:r>
            <w:r>
              <w:rPr>
                <w:noProof/>
                <w:webHidden/>
              </w:rPr>
              <w:tab/>
            </w:r>
            <w:r>
              <w:rPr>
                <w:noProof/>
                <w:webHidden/>
              </w:rPr>
              <w:fldChar w:fldCharType="begin"/>
            </w:r>
            <w:r>
              <w:rPr>
                <w:noProof/>
                <w:webHidden/>
              </w:rPr>
              <w:instrText xml:space="preserve"> PAGEREF _Toc226928894 \h </w:instrText>
            </w:r>
            <w:r>
              <w:rPr>
                <w:noProof/>
                <w:webHidden/>
              </w:rPr>
            </w:r>
            <w:r>
              <w:rPr>
                <w:noProof/>
                <w:webHidden/>
              </w:rPr>
              <w:fldChar w:fldCharType="separate"/>
            </w:r>
            <w:r>
              <w:rPr>
                <w:noProof/>
                <w:webHidden/>
              </w:rPr>
              <w:t>18</w:t>
            </w:r>
            <w:r>
              <w:rPr>
                <w:noProof/>
                <w:webHidden/>
              </w:rPr>
              <w:fldChar w:fldCharType="end"/>
            </w:r>
          </w:hyperlink>
        </w:p>
        <w:p w14:paraId="75E7E895" w14:textId="44DAFA7F"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95" w:history="1">
            <w:r w:rsidRPr="002F3385">
              <w:rPr>
                <w:rStyle w:val="Hipervnculo"/>
                <w:rFonts w:ascii="Calibri" w:hAnsi="Calibri" w:cs="Calibri"/>
                <w:noProof/>
              </w:rPr>
              <w:t>6.2 Irreversibilidad de la Cancelación</w:t>
            </w:r>
            <w:r>
              <w:rPr>
                <w:noProof/>
                <w:webHidden/>
              </w:rPr>
              <w:tab/>
            </w:r>
            <w:r>
              <w:rPr>
                <w:noProof/>
                <w:webHidden/>
              </w:rPr>
              <w:fldChar w:fldCharType="begin"/>
            </w:r>
            <w:r>
              <w:rPr>
                <w:noProof/>
                <w:webHidden/>
              </w:rPr>
              <w:instrText xml:space="preserve"> PAGEREF _Toc226928895 \h </w:instrText>
            </w:r>
            <w:r>
              <w:rPr>
                <w:noProof/>
                <w:webHidden/>
              </w:rPr>
            </w:r>
            <w:r>
              <w:rPr>
                <w:noProof/>
                <w:webHidden/>
              </w:rPr>
              <w:fldChar w:fldCharType="separate"/>
            </w:r>
            <w:r>
              <w:rPr>
                <w:noProof/>
                <w:webHidden/>
              </w:rPr>
              <w:t>18</w:t>
            </w:r>
            <w:r>
              <w:rPr>
                <w:noProof/>
                <w:webHidden/>
              </w:rPr>
              <w:fldChar w:fldCharType="end"/>
            </w:r>
          </w:hyperlink>
        </w:p>
        <w:p w14:paraId="5CD2A5EC" w14:textId="705FDE7E" w:rsidR="00F94129" w:rsidRDefault="00F94129">
          <w:pPr>
            <w:pStyle w:val="TDC1"/>
            <w:tabs>
              <w:tab w:val="right" w:leader="dot" w:pos="10456"/>
            </w:tabs>
            <w:rPr>
              <w:rFonts w:eastAsiaTheme="minorEastAsia" w:cstheme="minorBidi"/>
              <w:noProof/>
              <w:color w:val="auto"/>
              <w:kern w:val="2"/>
              <w:sz w:val="24"/>
              <w:szCs w:val="24"/>
              <w:lang w:val="es-CO" w:eastAsia="es-CO"/>
              <w14:ligatures w14:val="standardContextual"/>
            </w:rPr>
          </w:pPr>
          <w:hyperlink w:anchor="_Toc226928896" w:history="1">
            <w:r w:rsidRPr="002F3385">
              <w:rPr>
                <w:rStyle w:val="Hipervnculo"/>
                <w:rFonts w:ascii="Calibri" w:hAnsi="Calibri" w:cs="Calibri"/>
                <w:b/>
                <w:noProof/>
              </w:rPr>
              <w:t>7. MockAPI</w:t>
            </w:r>
            <w:r>
              <w:rPr>
                <w:noProof/>
                <w:webHidden/>
              </w:rPr>
              <w:tab/>
            </w:r>
            <w:r>
              <w:rPr>
                <w:noProof/>
                <w:webHidden/>
              </w:rPr>
              <w:fldChar w:fldCharType="begin"/>
            </w:r>
            <w:r>
              <w:rPr>
                <w:noProof/>
                <w:webHidden/>
              </w:rPr>
              <w:instrText xml:space="preserve"> PAGEREF _Toc226928896 \h </w:instrText>
            </w:r>
            <w:r>
              <w:rPr>
                <w:noProof/>
                <w:webHidden/>
              </w:rPr>
            </w:r>
            <w:r>
              <w:rPr>
                <w:noProof/>
                <w:webHidden/>
              </w:rPr>
              <w:fldChar w:fldCharType="separate"/>
            </w:r>
            <w:r>
              <w:rPr>
                <w:noProof/>
                <w:webHidden/>
              </w:rPr>
              <w:t>19</w:t>
            </w:r>
            <w:r>
              <w:rPr>
                <w:noProof/>
                <w:webHidden/>
              </w:rPr>
              <w:fldChar w:fldCharType="end"/>
            </w:r>
          </w:hyperlink>
        </w:p>
        <w:p w14:paraId="18342A13" w14:textId="522DB809" w:rsidR="00F94129" w:rsidRDefault="00F94129">
          <w:pPr>
            <w:pStyle w:val="TDC2"/>
            <w:tabs>
              <w:tab w:val="right" w:leader="dot" w:pos="10456"/>
            </w:tabs>
            <w:rPr>
              <w:rFonts w:eastAsiaTheme="minorEastAsia" w:cstheme="minorBidi"/>
              <w:noProof/>
              <w:color w:val="auto"/>
              <w:kern w:val="2"/>
              <w:sz w:val="24"/>
              <w:szCs w:val="24"/>
              <w:lang w:val="es-CO" w:eastAsia="es-CO"/>
              <w14:ligatures w14:val="standardContextual"/>
            </w:rPr>
          </w:pPr>
          <w:hyperlink w:anchor="_Toc226928897" w:history="1">
            <w:r w:rsidRPr="002F3385">
              <w:rPr>
                <w:rStyle w:val="Hipervnculo"/>
                <w:rFonts w:ascii="Calibri" w:hAnsi="Calibri" w:cs="Calibri"/>
                <w:noProof/>
              </w:rPr>
              <w:t>7.1 Integración con la Plataforma</w:t>
            </w:r>
            <w:r>
              <w:rPr>
                <w:noProof/>
                <w:webHidden/>
              </w:rPr>
              <w:tab/>
            </w:r>
            <w:r>
              <w:rPr>
                <w:noProof/>
                <w:webHidden/>
              </w:rPr>
              <w:fldChar w:fldCharType="begin"/>
            </w:r>
            <w:r>
              <w:rPr>
                <w:noProof/>
                <w:webHidden/>
              </w:rPr>
              <w:instrText xml:space="preserve"> PAGEREF _Toc226928897 \h </w:instrText>
            </w:r>
            <w:r>
              <w:rPr>
                <w:noProof/>
                <w:webHidden/>
              </w:rPr>
            </w:r>
            <w:r>
              <w:rPr>
                <w:noProof/>
                <w:webHidden/>
              </w:rPr>
              <w:fldChar w:fldCharType="separate"/>
            </w:r>
            <w:r>
              <w:rPr>
                <w:noProof/>
                <w:webHidden/>
              </w:rPr>
              <w:t>19</w:t>
            </w:r>
            <w:r>
              <w:rPr>
                <w:noProof/>
                <w:webHidden/>
              </w:rPr>
              <w:fldChar w:fldCharType="end"/>
            </w:r>
          </w:hyperlink>
        </w:p>
        <w:p w14:paraId="26D99EF3" w14:textId="243EDE7D" w:rsidR="00303BF0" w:rsidRDefault="00303BF0">
          <w:r>
            <w:rPr>
              <w:b/>
              <w:bCs/>
            </w:rPr>
            <w:fldChar w:fldCharType="end"/>
          </w:r>
        </w:p>
      </w:sdtContent>
    </w:sdt>
    <w:p w14:paraId="0E5565D4" w14:textId="77338396" w:rsidR="000158C1" w:rsidRDefault="000158C1" w:rsidP="00EE6CA7"/>
    <w:p w14:paraId="07278BCE" w14:textId="086F2E6C" w:rsidR="00D26905" w:rsidRPr="00D26905" w:rsidRDefault="000158C1" w:rsidP="00F94129">
      <w:pPr>
        <w:pStyle w:val="Ttulo1"/>
      </w:pPr>
      <w:r>
        <w:br w:type="page"/>
      </w:r>
      <w:bookmarkStart w:id="0" w:name="_Toc226928873"/>
      <w:proofErr w:type="gramStart"/>
      <w:r w:rsidR="00D26905" w:rsidRPr="00F94129">
        <w:rPr>
          <w:sz w:val="28"/>
          <w:szCs w:val="18"/>
        </w:rPr>
        <w:lastRenderedPageBreak/>
        <w:t>Link</w:t>
      </w:r>
      <w:proofErr w:type="gramEnd"/>
      <w:r w:rsidR="00D26905" w:rsidRPr="00F94129">
        <w:rPr>
          <w:sz w:val="28"/>
          <w:szCs w:val="18"/>
        </w:rPr>
        <w:t xml:space="preserve"> del proyecto en GitHub:</w:t>
      </w:r>
      <w:bookmarkEnd w:id="0"/>
    </w:p>
    <w:p w14:paraId="132B02EE" w14:textId="358D4A7B" w:rsidR="00D26905" w:rsidRDefault="00D26905" w:rsidP="00D26905">
      <w:pPr>
        <w:rPr>
          <w:b/>
          <w:bCs/>
          <w:u w:val="single"/>
        </w:rPr>
      </w:pPr>
      <w:hyperlink r:id="rId8" w:history="1">
        <w:r w:rsidRPr="00D26905">
          <w:rPr>
            <w:rStyle w:val="Hipervnculo"/>
            <w:b/>
            <w:bCs/>
          </w:rPr>
          <w:t>https://github.com/luisisaza55-sudo/Medical.git</w:t>
        </w:r>
      </w:hyperlink>
    </w:p>
    <w:p w14:paraId="1B387765" w14:textId="77777777" w:rsidR="00C96CFC" w:rsidRDefault="00C96CFC" w:rsidP="00D26905">
      <w:pPr>
        <w:rPr>
          <w:b/>
          <w:bCs/>
          <w:u w:val="single"/>
        </w:rPr>
      </w:pPr>
    </w:p>
    <w:p w14:paraId="7151EBB1" w14:textId="77777777" w:rsidR="00C96CFC" w:rsidRPr="00C96CFC" w:rsidRDefault="00C96CFC" w:rsidP="00D26905">
      <w:pPr>
        <w:rPr>
          <w:b/>
          <w:bCs/>
        </w:rPr>
      </w:pPr>
    </w:p>
    <w:p w14:paraId="28001E39" w14:textId="741C1490" w:rsidR="000158C1" w:rsidRDefault="000158C1" w:rsidP="00EE6CA7"/>
    <w:p w14:paraId="30D86637" w14:textId="78D60B38" w:rsidR="000158C1" w:rsidRPr="000158C1" w:rsidRDefault="000158C1" w:rsidP="000158C1">
      <w:pPr>
        <w:pStyle w:val="Ttulo1"/>
        <w:spacing w:after="240"/>
        <w:rPr>
          <w:rFonts w:ascii="Calibri" w:hAnsi="Calibri" w:cs="Calibri"/>
          <w:b/>
          <w:color w:val="1B3A5C"/>
          <w:sz w:val="44"/>
        </w:rPr>
      </w:pPr>
      <w:bookmarkStart w:id="1" w:name="_Toc226927431"/>
      <w:bookmarkStart w:id="2" w:name="_Toc226928874"/>
      <w:r w:rsidRPr="000158C1">
        <w:rPr>
          <w:rFonts w:ascii="Calibri" w:hAnsi="Calibri" w:cs="Calibri"/>
          <w:b/>
          <w:color w:val="1B3A5C"/>
          <w:sz w:val="44"/>
        </w:rPr>
        <w:t>Introducción</w:t>
      </w:r>
      <w:bookmarkEnd w:id="1"/>
      <w:bookmarkEnd w:id="2"/>
    </w:p>
    <w:p w14:paraId="35ED71A6" w14:textId="00DC6F0B" w:rsidR="000158C1" w:rsidRPr="000158C1" w:rsidRDefault="000158C1" w:rsidP="000158C1">
      <w:pPr>
        <w:spacing w:after="160" w:line="360" w:lineRule="auto"/>
        <w:jc w:val="both"/>
        <w:rPr>
          <w:rFonts w:ascii="Calibri" w:hAnsi="Calibri" w:cs="Calibri"/>
          <w:color w:val="333333"/>
        </w:rPr>
      </w:pPr>
      <w:r w:rsidRPr="000158C1">
        <w:rPr>
          <w:rFonts w:ascii="Calibri" w:hAnsi="Calibri" w:cs="Calibri"/>
          <w:color w:val="333333"/>
        </w:rPr>
        <w:t>El presente documento técnico describe el desarrollo y funcionamiento de la Plataforma de Reservas Médicas, una aplicación web diseñada para gestionar de manera eficiente el agendamiento de citas médicas. Este proyecto fue desarrollado como actividad entregable de la Unidad 2 en el marco de la materia Ingeniería Web II, impartida por la profesora Zaida Ojeda en la Corporación Universitaria Minuto de Dios (UNIMINUTO).</w:t>
      </w:r>
    </w:p>
    <w:p w14:paraId="4E6E9A29" w14:textId="67EB5FCE" w:rsidR="000158C1" w:rsidRPr="000158C1" w:rsidRDefault="000158C1" w:rsidP="000158C1">
      <w:pPr>
        <w:spacing w:after="160" w:line="360" w:lineRule="auto"/>
        <w:jc w:val="both"/>
        <w:rPr>
          <w:rFonts w:ascii="Calibri" w:hAnsi="Calibri" w:cs="Calibri"/>
          <w:color w:val="333333"/>
        </w:rPr>
      </w:pPr>
      <w:r w:rsidRPr="000158C1">
        <w:rPr>
          <w:rFonts w:ascii="Calibri" w:hAnsi="Calibri" w:cs="Calibri"/>
          <w:color w:val="333333"/>
        </w:rPr>
        <w:t xml:space="preserve">La plataforma permite a los usuarios autenticarse mediante un sistema de </w:t>
      </w:r>
      <w:proofErr w:type="spellStart"/>
      <w:r w:rsidRPr="000158C1">
        <w:rPr>
          <w:rFonts w:ascii="Calibri" w:hAnsi="Calibri" w:cs="Calibri"/>
          <w:color w:val="333333"/>
        </w:rPr>
        <w:t>login</w:t>
      </w:r>
      <w:proofErr w:type="spellEnd"/>
      <w:r w:rsidRPr="000158C1">
        <w:rPr>
          <w:rFonts w:ascii="Calibri" w:hAnsi="Calibri" w:cs="Calibri"/>
          <w:color w:val="333333"/>
        </w:rPr>
        <w:t xml:space="preserve">, visualizar un panel de inicio con el estado general de las citas, crear nuevas citas médicas especificando especialidad, médico, fecha y hora, así como gestionar su ciclo de vida completo: confirmación, </w:t>
      </w:r>
      <w:proofErr w:type="spellStart"/>
      <w:r w:rsidRPr="000158C1">
        <w:rPr>
          <w:rFonts w:ascii="Calibri" w:hAnsi="Calibri" w:cs="Calibri"/>
          <w:color w:val="333333"/>
        </w:rPr>
        <w:t>reagendamiento</w:t>
      </w:r>
      <w:proofErr w:type="spellEnd"/>
      <w:r w:rsidRPr="000158C1">
        <w:rPr>
          <w:rFonts w:ascii="Calibri" w:hAnsi="Calibri" w:cs="Calibri"/>
          <w:color w:val="333333"/>
        </w:rPr>
        <w:t xml:space="preserve"> y cancelación. Adicionalmente, la aplicación se integra con </w:t>
      </w:r>
      <w:proofErr w:type="spellStart"/>
      <w:r w:rsidRPr="000158C1">
        <w:rPr>
          <w:rFonts w:ascii="Calibri" w:hAnsi="Calibri" w:cs="Calibri"/>
          <w:color w:val="333333"/>
        </w:rPr>
        <w:t>MockAPI</w:t>
      </w:r>
      <w:proofErr w:type="spellEnd"/>
      <w:r w:rsidRPr="000158C1">
        <w:rPr>
          <w:rFonts w:ascii="Calibri" w:hAnsi="Calibri" w:cs="Calibri"/>
          <w:color w:val="333333"/>
        </w:rPr>
        <w:t xml:space="preserve"> como servicio </w:t>
      </w:r>
      <w:proofErr w:type="spellStart"/>
      <w:r w:rsidRPr="000158C1">
        <w:rPr>
          <w:rFonts w:ascii="Calibri" w:hAnsi="Calibri" w:cs="Calibri"/>
          <w:color w:val="333333"/>
        </w:rPr>
        <w:t>backend</w:t>
      </w:r>
      <w:proofErr w:type="spellEnd"/>
      <w:r w:rsidRPr="000158C1">
        <w:rPr>
          <w:rFonts w:ascii="Calibri" w:hAnsi="Calibri" w:cs="Calibri"/>
          <w:color w:val="333333"/>
        </w:rPr>
        <w:t xml:space="preserve"> para la persistencia y consulta de datos.</w:t>
      </w:r>
    </w:p>
    <w:p w14:paraId="3B032B90" w14:textId="554F5564" w:rsidR="000158C1" w:rsidRPr="000158C1" w:rsidRDefault="000158C1" w:rsidP="000158C1">
      <w:pPr>
        <w:spacing w:after="160" w:line="360" w:lineRule="auto"/>
        <w:jc w:val="both"/>
        <w:rPr>
          <w:rFonts w:ascii="Calibri" w:hAnsi="Calibri" w:cs="Calibri"/>
          <w:color w:val="333333"/>
        </w:rPr>
      </w:pPr>
      <w:r w:rsidRPr="000158C1">
        <w:rPr>
          <w:rFonts w:ascii="Calibri" w:hAnsi="Calibri" w:cs="Calibri"/>
          <w:color w:val="333333"/>
        </w:rPr>
        <w:t>A lo largo de este documento se detallan cada uno de los módulos funcionales de la aplicación, acompañados de capturas de pantalla que evidencian su correcto funcionamiento. El objetivo es presentar de forma clara y organizada las capacidades técnicas implementadas, el flujo de trabajo del usuario y la arquitectura de comunicación con la API externa.</w:t>
      </w:r>
    </w:p>
    <w:p w14:paraId="0CF08A74" w14:textId="77777777" w:rsidR="000158C1" w:rsidRDefault="000158C1" w:rsidP="00EE6CA7"/>
    <w:p w14:paraId="373D69C0" w14:textId="216CF462" w:rsidR="000158C1" w:rsidRDefault="000158C1" w:rsidP="00EE6CA7">
      <w:r>
        <w:br w:type="page"/>
      </w:r>
    </w:p>
    <w:p w14:paraId="4475C54C" w14:textId="751ED676" w:rsidR="000158C1" w:rsidRPr="000158C1" w:rsidRDefault="000158C1" w:rsidP="000158C1">
      <w:pPr>
        <w:pStyle w:val="Ttulo1"/>
        <w:rPr>
          <w:rFonts w:ascii="Calibri" w:hAnsi="Calibri" w:cs="Calibri"/>
          <w:b/>
          <w:color w:val="1B3A5C"/>
          <w:sz w:val="44"/>
        </w:rPr>
      </w:pPr>
      <w:bookmarkStart w:id="3" w:name="_Toc226927432"/>
      <w:bookmarkStart w:id="4" w:name="_Toc226928875"/>
      <w:r w:rsidRPr="000158C1">
        <w:rPr>
          <w:rFonts w:ascii="Calibri" w:hAnsi="Calibri" w:cs="Calibri"/>
          <w:b/>
          <w:color w:val="1B3A5C"/>
          <w:sz w:val="44"/>
        </w:rPr>
        <w:lastRenderedPageBreak/>
        <w:t>1. Login</w:t>
      </w:r>
      <w:bookmarkEnd w:id="3"/>
      <w:bookmarkEnd w:id="4"/>
    </w:p>
    <w:p w14:paraId="67AACE8A" w14:textId="26EB8DF6" w:rsidR="000158C1" w:rsidRDefault="000158C1" w:rsidP="000158C1">
      <w:pPr>
        <w:spacing w:after="160" w:line="360" w:lineRule="auto"/>
        <w:jc w:val="both"/>
        <w:rPr>
          <w:rFonts w:ascii="Calibri" w:hAnsi="Calibri" w:cs="Calibri"/>
          <w:color w:val="333333"/>
        </w:rPr>
      </w:pPr>
      <w:r w:rsidRPr="000158C1">
        <w:rPr>
          <w:rFonts w:ascii="Calibri" w:hAnsi="Calibri" w:cs="Calibri"/>
          <w:color w:val="333333"/>
        </w:rPr>
        <w:t>El módulo de Login constituye el punto de entrada a la Plataforma de Reservas Médicas. Este componente es responsable de autenticar al usuario mediante la validación de credenciales almacenadas de forma local, garantizando que solo usuarios autorizados puedan acceder a las funcionalidades del sistema.</w:t>
      </w:r>
    </w:p>
    <w:p w14:paraId="366E40E2" w14:textId="673ABA4F" w:rsidR="005B5168" w:rsidRPr="000158C1" w:rsidRDefault="005B5168" w:rsidP="000158C1">
      <w:pPr>
        <w:spacing w:after="160" w:line="360" w:lineRule="auto"/>
        <w:jc w:val="both"/>
        <w:rPr>
          <w:rFonts w:ascii="Calibri" w:hAnsi="Calibri" w:cs="Calibri"/>
          <w:color w:val="333333"/>
        </w:rPr>
      </w:pPr>
      <w:r>
        <w:rPr>
          <w:noProof/>
        </w:rPr>
        <w:drawing>
          <wp:inline distT="0" distB="0" distL="0" distR="0" wp14:anchorId="48DC4216" wp14:editId="792762DB">
            <wp:extent cx="6645910" cy="6251575"/>
            <wp:effectExtent l="0" t="0" r="2540" b="0"/>
            <wp:docPr id="19243019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6251575"/>
                    </a:xfrm>
                    <a:prstGeom prst="rect">
                      <a:avLst/>
                    </a:prstGeom>
                    <a:noFill/>
                    <a:ln>
                      <a:noFill/>
                    </a:ln>
                  </pic:spPr>
                </pic:pic>
              </a:graphicData>
            </a:graphic>
          </wp:inline>
        </w:drawing>
      </w:r>
    </w:p>
    <w:p w14:paraId="019EC960" w14:textId="43A02385" w:rsidR="000158C1" w:rsidRPr="000158C1" w:rsidRDefault="000158C1" w:rsidP="000158C1">
      <w:pPr>
        <w:pStyle w:val="Ttulo2"/>
        <w:spacing w:after="160"/>
        <w:rPr>
          <w:rFonts w:ascii="Calibri" w:hAnsi="Calibri" w:cs="Calibri"/>
          <w:color w:val="2E86AB"/>
          <w:sz w:val="32"/>
        </w:rPr>
      </w:pPr>
      <w:bookmarkStart w:id="5" w:name="_Toc226927433"/>
      <w:bookmarkStart w:id="6" w:name="_Toc226928876"/>
      <w:r w:rsidRPr="000158C1">
        <w:rPr>
          <w:rFonts w:ascii="Calibri" w:hAnsi="Calibri" w:cs="Calibri"/>
          <w:color w:val="2E86AB"/>
          <w:sz w:val="32"/>
        </w:rPr>
        <w:lastRenderedPageBreak/>
        <w:t>1.1 Validación Local</w:t>
      </w:r>
      <w:bookmarkEnd w:id="5"/>
      <w:bookmarkEnd w:id="6"/>
    </w:p>
    <w:p w14:paraId="40DC9A16" w14:textId="03DFB58B" w:rsidR="000158C1" w:rsidRPr="000158C1" w:rsidRDefault="000158C1" w:rsidP="000158C1">
      <w:pPr>
        <w:spacing w:after="160" w:line="360" w:lineRule="auto"/>
        <w:jc w:val="both"/>
        <w:rPr>
          <w:rFonts w:ascii="Calibri" w:hAnsi="Calibri" w:cs="Calibri"/>
          <w:color w:val="333333"/>
        </w:rPr>
      </w:pPr>
      <w:r w:rsidRPr="000158C1">
        <w:rPr>
          <w:rFonts w:ascii="Calibri" w:hAnsi="Calibri" w:cs="Calibri"/>
          <w:color w:val="333333"/>
        </w:rPr>
        <w:t>La validación de credenciales se realiza de forma local dentro de la aplicación. El usuario ingresa su nombre de usuario y contraseña en el formulario de inicio de sesión. El sistema compara estos datos con los registros almacenados y, en caso de coincidencia exitosa, permite el acceso al panel principal. Este mecanismo asegura una capa básica de seguridad para el control de acceso.</w:t>
      </w:r>
    </w:p>
    <w:p w14:paraId="2BB3AC88" w14:textId="26EEA677" w:rsidR="000158C1" w:rsidRPr="000158C1" w:rsidRDefault="000158C1" w:rsidP="000158C1">
      <w:pPr>
        <w:pStyle w:val="Ttulo2"/>
        <w:spacing w:after="160"/>
        <w:rPr>
          <w:rFonts w:ascii="Calibri" w:hAnsi="Calibri" w:cs="Calibri"/>
          <w:color w:val="2E86AB"/>
          <w:sz w:val="32"/>
        </w:rPr>
      </w:pPr>
      <w:bookmarkStart w:id="7" w:name="_Toc226927434"/>
      <w:bookmarkStart w:id="8" w:name="_Toc226928877"/>
      <w:r w:rsidRPr="000158C1">
        <w:rPr>
          <w:rFonts w:ascii="Calibri" w:hAnsi="Calibri" w:cs="Calibri"/>
          <w:color w:val="2E86AB"/>
          <w:sz w:val="32"/>
        </w:rPr>
        <w:t>1.2 Mensaje de Confirmación</w:t>
      </w:r>
      <w:bookmarkEnd w:id="7"/>
      <w:bookmarkEnd w:id="8"/>
    </w:p>
    <w:p w14:paraId="19F048D5" w14:textId="1795CF7B" w:rsidR="000158C1" w:rsidRPr="000158C1" w:rsidRDefault="000158C1" w:rsidP="000158C1">
      <w:pPr>
        <w:spacing w:after="160" w:line="360" w:lineRule="auto"/>
        <w:jc w:val="both"/>
        <w:rPr>
          <w:rFonts w:ascii="Calibri" w:hAnsi="Calibri" w:cs="Calibri"/>
          <w:color w:val="333333"/>
        </w:rPr>
      </w:pPr>
      <w:r w:rsidRPr="000158C1">
        <w:rPr>
          <w:rFonts w:ascii="Calibri" w:hAnsi="Calibri" w:cs="Calibri"/>
          <w:color w:val="333333"/>
        </w:rPr>
        <w:t xml:space="preserve">Al completar exitosamente el proceso de autenticación, la plataforma muestra un mensaje de confirmación en color verde que indica "Login exitoso". Este </w:t>
      </w:r>
      <w:proofErr w:type="spellStart"/>
      <w:r w:rsidRPr="000158C1">
        <w:rPr>
          <w:rFonts w:ascii="Calibri" w:hAnsi="Calibri" w:cs="Calibri"/>
          <w:color w:val="333333"/>
        </w:rPr>
        <w:t>feedback</w:t>
      </w:r>
      <w:proofErr w:type="spellEnd"/>
      <w:r w:rsidRPr="000158C1">
        <w:rPr>
          <w:rFonts w:ascii="Calibri" w:hAnsi="Calibri" w:cs="Calibri"/>
          <w:color w:val="333333"/>
        </w:rPr>
        <w:t xml:space="preserve"> visual permite al usuario confirmar que sus credenciales fueron aceptadas correctamente y que ha sido redirigido al entorno principal de la aplicación.</w:t>
      </w:r>
    </w:p>
    <w:p w14:paraId="2398FACD" w14:textId="3EDA57CD" w:rsidR="000158C1" w:rsidRPr="000158C1" w:rsidRDefault="000158C1" w:rsidP="000158C1">
      <w:pPr>
        <w:pStyle w:val="Ttulo2"/>
        <w:spacing w:after="160"/>
        <w:rPr>
          <w:rFonts w:ascii="Calibri" w:hAnsi="Calibri" w:cs="Calibri"/>
          <w:color w:val="2E86AB"/>
          <w:sz w:val="32"/>
        </w:rPr>
      </w:pPr>
      <w:bookmarkStart w:id="9" w:name="_Toc226927435"/>
      <w:bookmarkStart w:id="10" w:name="_Toc226928878"/>
      <w:r w:rsidRPr="000158C1">
        <w:rPr>
          <w:rFonts w:ascii="Calibri" w:hAnsi="Calibri" w:cs="Calibri"/>
          <w:color w:val="2E86AB"/>
          <w:sz w:val="32"/>
        </w:rPr>
        <w:t>1.3 Registro de Sesión en la API</w:t>
      </w:r>
      <w:bookmarkEnd w:id="9"/>
      <w:bookmarkEnd w:id="10"/>
    </w:p>
    <w:p w14:paraId="631D4BF2" w14:textId="2E0FE564" w:rsidR="000158C1" w:rsidRPr="000158C1" w:rsidRDefault="000158C1" w:rsidP="000158C1">
      <w:pPr>
        <w:spacing w:after="160" w:line="360" w:lineRule="auto"/>
        <w:jc w:val="both"/>
        <w:rPr>
          <w:rFonts w:ascii="Calibri" w:hAnsi="Calibri" w:cs="Calibri"/>
          <w:color w:val="333333"/>
        </w:rPr>
      </w:pPr>
      <w:r w:rsidRPr="000158C1">
        <w:rPr>
          <w:rFonts w:ascii="Calibri" w:hAnsi="Calibri" w:cs="Calibri"/>
          <w:color w:val="333333"/>
        </w:rPr>
        <w:t xml:space="preserve">Paralelamente al proceso de </w:t>
      </w:r>
      <w:proofErr w:type="spellStart"/>
      <w:r w:rsidRPr="000158C1">
        <w:rPr>
          <w:rFonts w:ascii="Calibri" w:hAnsi="Calibri" w:cs="Calibri"/>
          <w:color w:val="333333"/>
        </w:rPr>
        <w:t>login</w:t>
      </w:r>
      <w:proofErr w:type="spellEnd"/>
      <w:r w:rsidRPr="000158C1">
        <w:rPr>
          <w:rFonts w:ascii="Calibri" w:hAnsi="Calibri" w:cs="Calibri"/>
          <w:color w:val="333333"/>
        </w:rPr>
        <w:t xml:space="preserve">, la sección de registro de peticiones API documenta cada acceso que genera la aplicación. Esto permite llevar un historial detallado de las interacciones realizadas con el </w:t>
      </w:r>
      <w:proofErr w:type="spellStart"/>
      <w:r w:rsidRPr="000158C1">
        <w:rPr>
          <w:rFonts w:ascii="Calibri" w:hAnsi="Calibri" w:cs="Calibri"/>
          <w:color w:val="333333"/>
        </w:rPr>
        <w:t>backend</w:t>
      </w:r>
      <w:proofErr w:type="spellEnd"/>
      <w:r w:rsidRPr="000158C1">
        <w:rPr>
          <w:rFonts w:ascii="Calibri" w:hAnsi="Calibri" w:cs="Calibri"/>
          <w:color w:val="333333"/>
        </w:rPr>
        <w:t>, facilitando la trazabilidad y el monitoreo de las operaciones del sistema. Cada inicio de sesión queda registrado con la marca de tiempo correspondiente.</w:t>
      </w:r>
    </w:p>
    <w:p w14:paraId="4E7F2FD8" w14:textId="77777777" w:rsidR="005B5168" w:rsidRDefault="005B5168" w:rsidP="00EE6CA7"/>
    <w:p w14:paraId="6BE8111E" w14:textId="48BB4F00" w:rsidR="005B5168" w:rsidRDefault="005B5168" w:rsidP="00EE6CA7">
      <w:r>
        <w:br w:type="page"/>
      </w:r>
    </w:p>
    <w:p w14:paraId="1A9FD798" w14:textId="011EB0AC" w:rsidR="005B5168" w:rsidRPr="005B5168" w:rsidRDefault="005B5168" w:rsidP="005B5168">
      <w:pPr>
        <w:pStyle w:val="Ttulo1"/>
        <w:rPr>
          <w:rFonts w:ascii="Calibri" w:hAnsi="Calibri" w:cs="Calibri"/>
          <w:b/>
          <w:color w:val="1B3A5C"/>
          <w:sz w:val="44"/>
        </w:rPr>
      </w:pPr>
      <w:bookmarkStart w:id="11" w:name="_Toc226927436"/>
      <w:bookmarkStart w:id="12" w:name="_Toc226928879"/>
      <w:r w:rsidRPr="005B5168">
        <w:rPr>
          <w:rFonts w:ascii="Calibri" w:hAnsi="Calibri" w:cs="Calibri"/>
          <w:b/>
          <w:color w:val="1B3A5C"/>
          <w:sz w:val="44"/>
        </w:rPr>
        <w:lastRenderedPageBreak/>
        <w:t>2. Inicio</w:t>
      </w:r>
      <w:bookmarkEnd w:id="11"/>
      <w:bookmarkEnd w:id="12"/>
    </w:p>
    <w:p w14:paraId="082F6846" w14:textId="6BAF3C01"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El módulo de Inicio representa el panel principal de la plataforma. Una vez que el usuario se autentica exitosamente, es redirigido a esta vista donde puede visualizar el estado general de sus citas médicas y acceder a las diferentes funcionalidades del sistema.</w:t>
      </w:r>
    </w:p>
    <w:p w14:paraId="16D923A9" w14:textId="77E6715D" w:rsidR="005B5168" w:rsidRPr="005B5168" w:rsidRDefault="005B5168" w:rsidP="005B5168">
      <w:pPr>
        <w:spacing w:after="160" w:line="360" w:lineRule="auto"/>
        <w:jc w:val="both"/>
        <w:rPr>
          <w:rFonts w:ascii="Calibri" w:hAnsi="Calibri" w:cs="Calibri"/>
          <w:color w:val="333333"/>
        </w:rPr>
      </w:pPr>
      <w:r>
        <w:rPr>
          <w:noProof/>
        </w:rPr>
        <w:drawing>
          <wp:inline distT="0" distB="0" distL="0" distR="0" wp14:anchorId="3918635B" wp14:editId="3F84C68B">
            <wp:extent cx="6645910" cy="6305550"/>
            <wp:effectExtent l="0" t="0" r="2540" b="0"/>
            <wp:docPr id="6599819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6305550"/>
                    </a:xfrm>
                    <a:prstGeom prst="rect">
                      <a:avLst/>
                    </a:prstGeom>
                    <a:noFill/>
                    <a:ln>
                      <a:noFill/>
                    </a:ln>
                  </pic:spPr>
                </pic:pic>
              </a:graphicData>
            </a:graphic>
          </wp:inline>
        </w:drawing>
      </w:r>
    </w:p>
    <w:p w14:paraId="0E5A9566" w14:textId="44222267" w:rsidR="005B5168" w:rsidRPr="005B5168" w:rsidRDefault="005B5168" w:rsidP="005B5168">
      <w:pPr>
        <w:pStyle w:val="Ttulo2"/>
        <w:spacing w:after="160"/>
        <w:rPr>
          <w:rFonts w:ascii="Calibri" w:hAnsi="Calibri" w:cs="Calibri"/>
          <w:color w:val="2E86AB"/>
          <w:sz w:val="32"/>
        </w:rPr>
      </w:pPr>
      <w:bookmarkStart w:id="13" w:name="_Toc226927437"/>
      <w:bookmarkStart w:id="14" w:name="_Toc226928880"/>
      <w:r w:rsidRPr="005B5168">
        <w:rPr>
          <w:rFonts w:ascii="Calibri" w:hAnsi="Calibri" w:cs="Calibri"/>
          <w:color w:val="2E86AB"/>
          <w:sz w:val="32"/>
        </w:rPr>
        <w:lastRenderedPageBreak/>
        <w:t>2.1 Panel Principal</w:t>
      </w:r>
      <w:bookmarkEnd w:id="13"/>
      <w:bookmarkEnd w:id="14"/>
    </w:p>
    <w:p w14:paraId="34C4078D" w14:textId="5DEC9174" w:rsidR="005B5168" w:rsidRP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El panel principal presenta una interfaz organizada donde se listan todas las citas médicas registradas en el sistema. Cada cita muestra información relevante como la especialidad médica, el nombre del profesional asignado, la fecha y hora programada, y el estado actual de la cita (pendiente, confirmada, reagendada o cancelada). Esta vista centralizada permite al usuario tener un panorama completo de su agenda médica.</w:t>
      </w:r>
    </w:p>
    <w:p w14:paraId="09ABD4FA" w14:textId="2016284E" w:rsidR="005B5168" w:rsidRPr="005B5168" w:rsidRDefault="005B5168" w:rsidP="005B5168">
      <w:pPr>
        <w:pStyle w:val="Ttulo2"/>
        <w:spacing w:after="160"/>
        <w:rPr>
          <w:rFonts w:ascii="Calibri" w:hAnsi="Calibri" w:cs="Calibri"/>
          <w:color w:val="2E86AB"/>
          <w:sz w:val="32"/>
        </w:rPr>
      </w:pPr>
      <w:bookmarkStart w:id="15" w:name="_Toc226927438"/>
      <w:bookmarkStart w:id="16" w:name="_Toc226928881"/>
      <w:r w:rsidRPr="005B5168">
        <w:rPr>
          <w:rFonts w:ascii="Calibri" w:hAnsi="Calibri" w:cs="Calibri"/>
          <w:color w:val="2E86AB"/>
          <w:sz w:val="32"/>
        </w:rPr>
        <w:t>2.2 Registro de Peticiones API</w:t>
      </w:r>
      <w:bookmarkEnd w:id="15"/>
      <w:bookmarkEnd w:id="16"/>
    </w:p>
    <w:p w14:paraId="781FEB4A" w14:textId="3C4D613A" w:rsidR="005B5168" w:rsidRP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 xml:space="preserve">En la parte inferior o en una sección dedicada del panel de inicio, se encuentra el registro de peticiones API. Esta sección documenta en tiempo real todas las solicitudes HTTP que la aplicación realiza hacia el servicio </w:t>
      </w:r>
      <w:proofErr w:type="spellStart"/>
      <w:r w:rsidRPr="005B5168">
        <w:rPr>
          <w:rFonts w:ascii="Calibri" w:hAnsi="Calibri" w:cs="Calibri"/>
          <w:color w:val="333333"/>
        </w:rPr>
        <w:t>MockAPI</w:t>
      </w:r>
      <w:proofErr w:type="spellEnd"/>
      <w:r w:rsidRPr="005B5168">
        <w:rPr>
          <w:rFonts w:ascii="Calibri" w:hAnsi="Calibri" w:cs="Calibri"/>
          <w:color w:val="333333"/>
        </w:rPr>
        <w:t xml:space="preserve">. Cada registro incluye el tipo de petición (GET, POST, PUT, DELETE), la URL del </w:t>
      </w:r>
      <w:proofErr w:type="spellStart"/>
      <w:r w:rsidRPr="005B5168">
        <w:rPr>
          <w:rFonts w:ascii="Calibri" w:hAnsi="Calibri" w:cs="Calibri"/>
          <w:color w:val="333333"/>
        </w:rPr>
        <w:t>endpoint</w:t>
      </w:r>
      <w:proofErr w:type="spellEnd"/>
      <w:r w:rsidRPr="005B5168">
        <w:rPr>
          <w:rFonts w:ascii="Calibri" w:hAnsi="Calibri" w:cs="Calibri"/>
          <w:color w:val="333333"/>
        </w:rPr>
        <w:t>, el código de respuesta y la marca de tiempo. Este componente resulta fundamental para la depuración y el seguimiento del comportamiento de la aplicación durante su uso.</w:t>
      </w:r>
    </w:p>
    <w:p w14:paraId="7A9E212E" w14:textId="1F6BCDD6" w:rsidR="005B5168" w:rsidRPr="005B5168" w:rsidRDefault="005B5168" w:rsidP="005B5168">
      <w:pPr>
        <w:pStyle w:val="Ttulo2"/>
        <w:spacing w:after="160"/>
        <w:rPr>
          <w:rFonts w:ascii="Calibri" w:hAnsi="Calibri" w:cs="Calibri"/>
          <w:color w:val="2E86AB"/>
          <w:sz w:val="32"/>
        </w:rPr>
      </w:pPr>
      <w:bookmarkStart w:id="17" w:name="_Toc226927439"/>
      <w:bookmarkStart w:id="18" w:name="_Toc226928882"/>
      <w:r w:rsidRPr="005B5168">
        <w:rPr>
          <w:rFonts w:ascii="Calibri" w:hAnsi="Calibri" w:cs="Calibri"/>
          <w:color w:val="2E86AB"/>
          <w:sz w:val="32"/>
        </w:rPr>
        <w:t>2.3 Navegación y Acciones Disponibles</w:t>
      </w:r>
      <w:bookmarkEnd w:id="17"/>
      <w:bookmarkEnd w:id="18"/>
    </w:p>
    <w:p w14:paraId="5534B4C6" w14:textId="6477BE0C" w:rsidR="005B5168" w:rsidRP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Desde el panel de inicio, el usuario puede acceder a las principales acciones del sistema: crear una nueva cita, confirmar o desconfirmar citas existentes, reagendar una cita a una nueva fecha y hora, o cancelar citas que ya no sean necesarias. Cada una de estas acciones se encuentra accesible mediante botones claramente identificados en la interfaz, garantizando una experiencia de usuario intuitiva y eficiente.</w:t>
      </w:r>
    </w:p>
    <w:p w14:paraId="2A29519C" w14:textId="77777777" w:rsidR="005B5168" w:rsidRDefault="005B5168" w:rsidP="00EE6CA7"/>
    <w:p w14:paraId="54D2995A" w14:textId="61AA63B1" w:rsidR="005B5168" w:rsidRDefault="005B5168" w:rsidP="00EE6CA7">
      <w:r>
        <w:br w:type="page"/>
      </w:r>
    </w:p>
    <w:p w14:paraId="0DAB7027" w14:textId="04FA4337" w:rsidR="005B5168" w:rsidRPr="005B5168" w:rsidRDefault="005B5168" w:rsidP="005B5168">
      <w:pPr>
        <w:pStyle w:val="Ttulo1"/>
        <w:rPr>
          <w:rFonts w:ascii="Calibri" w:hAnsi="Calibri" w:cs="Calibri"/>
          <w:b/>
          <w:color w:val="1B3A5C"/>
          <w:sz w:val="44"/>
        </w:rPr>
      </w:pPr>
      <w:bookmarkStart w:id="19" w:name="_Toc226927440"/>
      <w:bookmarkStart w:id="20" w:name="_Toc226928883"/>
      <w:r w:rsidRPr="005B5168">
        <w:rPr>
          <w:rFonts w:ascii="Calibri" w:hAnsi="Calibri" w:cs="Calibri"/>
          <w:b/>
          <w:color w:val="1B3A5C"/>
          <w:sz w:val="44"/>
        </w:rPr>
        <w:lastRenderedPageBreak/>
        <w:t>3. Crear Cita</w:t>
      </w:r>
      <w:bookmarkEnd w:id="19"/>
      <w:bookmarkEnd w:id="20"/>
    </w:p>
    <w:p w14:paraId="3738F962" w14:textId="3B335BAD"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El módulo de Crear Cita permite al usuario registrar una nueva cita médica dentro del sistema. Esta funcionalidad es esencial para el propósito principal de la plataforma y ofrece un formulario estructurado que guía al usuario en el proceso de agendamiento.</w:t>
      </w:r>
    </w:p>
    <w:p w14:paraId="156C42DB" w14:textId="1DED6A1B" w:rsidR="005B5168" w:rsidRPr="005B5168" w:rsidRDefault="005B5168" w:rsidP="005B5168">
      <w:pPr>
        <w:spacing w:after="160" w:line="360" w:lineRule="auto"/>
        <w:jc w:val="both"/>
        <w:rPr>
          <w:rFonts w:ascii="Calibri" w:hAnsi="Calibri" w:cs="Calibri"/>
          <w:color w:val="333333"/>
        </w:rPr>
      </w:pPr>
      <w:r>
        <w:rPr>
          <w:noProof/>
        </w:rPr>
        <w:drawing>
          <wp:inline distT="0" distB="0" distL="0" distR="0" wp14:anchorId="40E1CCE5" wp14:editId="7407A590">
            <wp:extent cx="6645910" cy="6268720"/>
            <wp:effectExtent l="0" t="0" r="2540" b="0"/>
            <wp:docPr id="205565454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6268720"/>
                    </a:xfrm>
                    <a:prstGeom prst="rect">
                      <a:avLst/>
                    </a:prstGeom>
                    <a:noFill/>
                    <a:ln>
                      <a:noFill/>
                    </a:ln>
                  </pic:spPr>
                </pic:pic>
              </a:graphicData>
            </a:graphic>
          </wp:inline>
        </w:drawing>
      </w:r>
    </w:p>
    <w:p w14:paraId="00A1BAF7" w14:textId="578E362C" w:rsidR="005B5168" w:rsidRPr="005B5168" w:rsidRDefault="005B5168" w:rsidP="005B5168">
      <w:pPr>
        <w:pStyle w:val="Ttulo2"/>
        <w:spacing w:after="160"/>
        <w:rPr>
          <w:rFonts w:ascii="Calibri" w:hAnsi="Calibri" w:cs="Calibri"/>
          <w:color w:val="2E86AB"/>
          <w:sz w:val="32"/>
        </w:rPr>
      </w:pPr>
      <w:bookmarkStart w:id="21" w:name="_Toc226927441"/>
      <w:bookmarkStart w:id="22" w:name="_Toc226928884"/>
      <w:r w:rsidRPr="005B5168">
        <w:rPr>
          <w:rFonts w:ascii="Calibri" w:hAnsi="Calibri" w:cs="Calibri"/>
          <w:color w:val="2E86AB"/>
          <w:sz w:val="32"/>
        </w:rPr>
        <w:lastRenderedPageBreak/>
        <w:t>3.1 Formulario de Nueva Cita</w:t>
      </w:r>
      <w:bookmarkEnd w:id="21"/>
      <w:bookmarkEnd w:id="22"/>
    </w:p>
    <w:p w14:paraId="1C5D46AE" w14:textId="77777777" w:rsidR="005B5168" w:rsidRDefault="005B5168" w:rsidP="005B5168">
      <w:pPr>
        <w:spacing w:after="120" w:line="360" w:lineRule="auto"/>
        <w:jc w:val="both"/>
        <w:rPr>
          <w:rFonts w:ascii="Calibri" w:hAnsi="Calibri" w:cs="Calibri"/>
          <w:color w:val="333333"/>
        </w:rPr>
      </w:pPr>
      <w:r w:rsidRPr="005B5168">
        <w:rPr>
          <w:rFonts w:ascii="Calibri" w:hAnsi="Calibri" w:cs="Calibri"/>
          <w:color w:val="333333"/>
        </w:rPr>
        <w:t>Para crear una nueva cita, el usuario debe hacer clic en el botón "Nueva Cita" ubicado en el panel principal. Al hacerlo, se despliega un formulario que solicita la siguiente información:</w:t>
      </w:r>
    </w:p>
    <w:p w14:paraId="1606B00D" w14:textId="199CA45D" w:rsidR="005B5168" w:rsidRPr="005B5168" w:rsidRDefault="005B5168" w:rsidP="005B5168">
      <w:pPr>
        <w:spacing w:after="60" w:line="360" w:lineRule="auto"/>
        <w:ind w:left="720"/>
        <w:rPr>
          <w:rFonts w:ascii="Calibri" w:hAnsi="Calibri" w:cs="Calibri"/>
          <w:color w:val="333333"/>
        </w:rPr>
      </w:pPr>
      <w:r w:rsidRPr="005B5168">
        <w:rPr>
          <w:rFonts w:ascii="Calibri" w:hAnsi="Calibri" w:cs="Calibri"/>
          <w:color w:val="333333"/>
        </w:rPr>
        <w:t xml:space="preserve">    •  Especialidad médica: el usuario selecciona la especialidad requerida para su consulta.</w:t>
      </w:r>
    </w:p>
    <w:p w14:paraId="05B34F42" w14:textId="4AF438EB" w:rsidR="005B5168" w:rsidRPr="005B5168" w:rsidRDefault="005B5168" w:rsidP="005B5168">
      <w:pPr>
        <w:spacing w:after="60" w:line="360" w:lineRule="auto"/>
        <w:ind w:left="720"/>
        <w:rPr>
          <w:rFonts w:ascii="Calibri" w:hAnsi="Calibri" w:cs="Calibri"/>
          <w:color w:val="333333"/>
        </w:rPr>
      </w:pPr>
      <w:r w:rsidRPr="005B5168">
        <w:rPr>
          <w:rFonts w:ascii="Calibri" w:hAnsi="Calibri" w:cs="Calibri"/>
          <w:color w:val="333333"/>
        </w:rPr>
        <w:t xml:space="preserve">    •  Médico: se asigna o selecciona el profesional de salud disponible para la especialidad elegida.</w:t>
      </w:r>
    </w:p>
    <w:p w14:paraId="0EC9DB8A" w14:textId="70F8006A" w:rsidR="005B5168" w:rsidRPr="005B5168" w:rsidRDefault="005B5168" w:rsidP="005B5168">
      <w:pPr>
        <w:spacing w:after="60" w:line="360" w:lineRule="auto"/>
        <w:ind w:left="720"/>
        <w:rPr>
          <w:rFonts w:ascii="Calibri" w:hAnsi="Calibri" w:cs="Calibri"/>
          <w:color w:val="333333"/>
        </w:rPr>
      </w:pPr>
      <w:r w:rsidRPr="005B5168">
        <w:rPr>
          <w:rFonts w:ascii="Calibri" w:hAnsi="Calibri" w:cs="Calibri"/>
          <w:color w:val="333333"/>
        </w:rPr>
        <w:t xml:space="preserve">    •  Fecha: se indica la fecha deseada para la cita médica.</w:t>
      </w:r>
    </w:p>
    <w:p w14:paraId="0990EA5E" w14:textId="6467782D" w:rsidR="005B5168" w:rsidRDefault="005B5168" w:rsidP="005B5168">
      <w:pPr>
        <w:tabs>
          <w:tab w:val="left" w:pos="9220"/>
        </w:tabs>
        <w:spacing w:after="60" w:line="360" w:lineRule="auto"/>
        <w:ind w:left="720"/>
        <w:rPr>
          <w:rFonts w:ascii="Calibri" w:hAnsi="Calibri" w:cs="Calibri"/>
          <w:color w:val="333333"/>
        </w:rPr>
      </w:pPr>
      <w:r w:rsidRPr="005B5168">
        <w:rPr>
          <w:rFonts w:ascii="Calibri" w:hAnsi="Calibri" w:cs="Calibri"/>
          <w:color w:val="333333"/>
        </w:rPr>
        <w:t xml:space="preserve">    •  Hora: se especifica la hora del agendamiento dentro de la disponibilidad del sistema.</w:t>
      </w:r>
      <w:r>
        <w:rPr>
          <w:rFonts w:ascii="Calibri" w:hAnsi="Calibri" w:cs="Calibri"/>
          <w:color w:val="333333"/>
        </w:rPr>
        <w:tab/>
      </w:r>
    </w:p>
    <w:p w14:paraId="1D3814D9" w14:textId="157BD312" w:rsidR="005B5168" w:rsidRDefault="005B5168" w:rsidP="005B5168">
      <w:pPr>
        <w:tabs>
          <w:tab w:val="left" w:pos="9220"/>
        </w:tabs>
        <w:spacing w:after="60" w:line="360" w:lineRule="auto"/>
        <w:rPr>
          <w:rFonts w:ascii="Calibri" w:hAnsi="Calibri" w:cs="Calibri"/>
          <w:color w:val="333333"/>
        </w:rPr>
      </w:pPr>
      <w:r>
        <w:rPr>
          <w:noProof/>
        </w:rPr>
        <w:drawing>
          <wp:inline distT="0" distB="0" distL="0" distR="0" wp14:anchorId="354DF9B8" wp14:editId="302BA593">
            <wp:extent cx="4626610" cy="3916680"/>
            <wp:effectExtent l="0" t="0" r="2540" b="7620"/>
            <wp:docPr id="151884920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6610" cy="3916680"/>
                    </a:xfrm>
                    <a:prstGeom prst="rect">
                      <a:avLst/>
                    </a:prstGeom>
                    <a:noFill/>
                    <a:ln>
                      <a:noFill/>
                    </a:ln>
                  </pic:spPr>
                </pic:pic>
              </a:graphicData>
            </a:graphic>
          </wp:inline>
        </w:drawing>
      </w:r>
    </w:p>
    <w:p w14:paraId="59FE1ABA" w14:textId="77777777" w:rsidR="005B5168" w:rsidRPr="005B5168" w:rsidRDefault="005B5168" w:rsidP="005B5168">
      <w:pPr>
        <w:tabs>
          <w:tab w:val="left" w:pos="9220"/>
        </w:tabs>
        <w:spacing w:after="60" w:line="360" w:lineRule="auto"/>
        <w:ind w:left="720"/>
        <w:rPr>
          <w:rFonts w:ascii="Calibri" w:hAnsi="Calibri" w:cs="Calibri"/>
          <w:color w:val="333333"/>
        </w:rPr>
      </w:pPr>
    </w:p>
    <w:p w14:paraId="4B7C24C7" w14:textId="749BCFA4" w:rsidR="005B5168" w:rsidRPr="005B5168" w:rsidRDefault="005B5168" w:rsidP="005B5168">
      <w:pPr>
        <w:pStyle w:val="Ttulo2"/>
        <w:spacing w:after="160"/>
        <w:rPr>
          <w:rFonts w:ascii="Calibri" w:hAnsi="Calibri" w:cs="Calibri"/>
          <w:color w:val="2E86AB"/>
          <w:sz w:val="32"/>
        </w:rPr>
      </w:pPr>
      <w:bookmarkStart w:id="23" w:name="_Toc226927442"/>
      <w:bookmarkStart w:id="24" w:name="_Toc226928885"/>
      <w:r w:rsidRPr="005B5168">
        <w:rPr>
          <w:rFonts w:ascii="Calibri" w:hAnsi="Calibri" w:cs="Calibri"/>
          <w:color w:val="2E86AB"/>
          <w:sz w:val="32"/>
        </w:rPr>
        <w:t>3.2 Confirmación de Creación</w:t>
      </w:r>
      <w:bookmarkEnd w:id="23"/>
      <w:bookmarkEnd w:id="24"/>
    </w:p>
    <w:p w14:paraId="12B7993D" w14:textId="139C2C17"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 xml:space="preserve">Una vez completado el formulario y enviada la solicitud, el sistema procesa la petición y muestra un indicador del </w:t>
      </w:r>
      <w:proofErr w:type="gramStart"/>
      <w:r w:rsidRPr="005B5168">
        <w:rPr>
          <w:rFonts w:ascii="Calibri" w:hAnsi="Calibri" w:cs="Calibri"/>
          <w:color w:val="333333"/>
        </w:rPr>
        <w:t>status</w:t>
      </w:r>
      <w:proofErr w:type="gramEnd"/>
      <w:r w:rsidRPr="005B5168">
        <w:rPr>
          <w:rFonts w:ascii="Calibri" w:hAnsi="Calibri" w:cs="Calibri"/>
          <w:color w:val="333333"/>
        </w:rPr>
        <w:t xml:space="preserve"> de la acción realizada. Si la cita fue creada exitosamente, la plataforma confirma la operación y actualiza automáticamente la ventana de inicio, reflejando la nueva cita en el listado general con su estado inicial configurado como "Pendiente".</w:t>
      </w:r>
    </w:p>
    <w:p w14:paraId="4237F939" w14:textId="18500195" w:rsidR="005B5168" w:rsidRPr="005B5168" w:rsidRDefault="005B5168" w:rsidP="005B5168">
      <w:pPr>
        <w:spacing w:after="160" w:line="360" w:lineRule="auto"/>
        <w:jc w:val="both"/>
        <w:rPr>
          <w:rFonts w:ascii="Calibri" w:hAnsi="Calibri" w:cs="Calibri"/>
          <w:color w:val="333333"/>
        </w:rPr>
      </w:pPr>
      <w:r>
        <w:rPr>
          <w:noProof/>
        </w:rPr>
        <w:lastRenderedPageBreak/>
        <w:drawing>
          <wp:inline distT="0" distB="0" distL="0" distR="0" wp14:anchorId="673A55F3" wp14:editId="35D3C597">
            <wp:extent cx="3575685" cy="600710"/>
            <wp:effectExtent l="0" t="0" r="5715" b="8890"/>
            <wp:docPr id="138047790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5685" cy="600710"/>
                    </a:xfrm>
                    <a:prstGeom prst="rect">
                      <a:avLst/>
                    </a:prstGeom>
                    <a:noFill/>
                    <a:ln>
                      <a:noFill/>
                    </a:ln>
                  </pic:spPr>
                </pic:pic>
              </a:graphicData>
            </a:graphic>
          </wp:inline>
        </w:drawing>
      </w:r>
    </w:p>
    <w:p w14:paraId="5D3807D0" w14:textId="4990B0B2" w:rsidR="005B5168" w:rsidRPr="005B5168" w:rsidRDefault="005B5168" w:rsidP="005B5168">
      <w:pPr>
        <w:pStyle w:val="Ttulo2"/>
        <w:spacing w:after="160"/>
        <w:rPr>
          <w:rFonts w:ascii="Calibri" w:hAnsi="Calibri" w:cs="Calibri"/>
          <w:color w:val="2E86AB"/>
          <w:sz w:val="32"/>
        </w:rPr>
      </w:pPr>
      <w:bookmarkStart w:id="25" w:name="_Toc226927443"/>
      <w:bookmarkStart w:id="26" w:name="_Toc226928886"/>
      <w:r w:rsidRPr="005B5168">
        <w:rPr>
          <w:rFonts w:ascii="Calibri" w:hAnsi="Calibri" w:cs="Calibri"/>
          <w:color w:val="2E86AB"/>
          <w:sz w:val="32"/>
        </w:rPr>
        <w:t>3.3 Validaciones del Formulario</w:t>
      </w:r>
      <w:bookmarkEnd w:id="25"/>
      <w:bookmarkEnd w:id="26"/>
    </w:p>
    <w:p w14:paraId="3B573F9F" w14:textId="6A9E3BD3"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El formulario de creación implementa validaciones básicas para asegurar que todos los campos obligatorios sean completados antes de enviar la solicitud. En caso de que algún campo requerido esté vacío o contenga datos inválidos, el sistema notifica al usuario para que corrija la información antes de proceder con el registro de la cita.</w:t>
      </w:r>
    </w:p>
    <w:p w14:paraId="11FC4E65" w14:textId="3022A47E" w:rsidR="005B5168" w:rsidRPr="005B5168" w:rsidRDefault="005B5168" w:rsidP="005B5168">
      <w:pPr>
        <w:spacing w:after="160" w:line="360" w:lineRule="auto"/>
        <w:jc w:val="both"/>
        <w:rPr>
          <w:rFonts w:ascii="Calibri" w:hAnsi="Calibri" w:cs="Calibri"/>
          <w:color w:val="333333"/>
        </w:rPr>
      </w:pPr>
      <w:r>
        <w:rPr>
          <w:noProof/>
        </w:rPr>
        <w:drawing>
          <wp:inline distT="0" distB="0" distL="0" distR="0" wp14:anchorId="18AD77C8" wp14:editId="7271CB86">
            <wp:extent cx="6645910" cy="6292850"/>
            <wp:effectExtent l="0" t="0" r="2540" b="0"/>
            <wp:docPr id="101936969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6292850"/>
                    </a:xfrm>
                    <a:prstGeom prst="rect">
                      <a:avLst/>
                    </a:prstGeom>
                    <a:noFill/>
                    <a:ln>
                      <a:noFill/>
                    </a:ln>
                  </pic:spPr>
                </pic:pic>
              </a:graphicData>
            </a:graphic>
          </wp:inline>
        </w:drawing>
      </w:r>
    </w:p>
    <w:p w14:paraId="21B754E1" w14:textId="77777777" w:rsidR="005B5168" w:rsidRDefault="005B5168" w:rsidP="00EE6CA7"/>
    <w:p w14:paraId="1DB68EFC" w14:textId="1299D95B" w:rsidR="005B5168" w:rsidRPr="005B5168" w:rsidRDefault="005B5168" w:rsidP="005B5168">
      <w:pPr>
        <w:rPr>
          <w:rFonts w:ascii="Calibri" w:hAnsi="Calibri" w:cs="Calibri"/>
          <w:b/>
          <w:color w:val="1B3A5C"/>
          <w:sz w:val="44"/>
        </w:rPr>
      </w:pPr>
      <w:r>
        <w:br w:type="page"/>
      </w:r>
      <w:bookmarkStart w:id="27" w:name="_Toc226927444"/>
      <w:r w:rsidRPr="005B5168">
        <w:rPr>
          <w:rFonts w:ascii="Calibri" w:hAnsi="Calibri" w:cs="Calibri"/>
          <w:b/>
          <w:color w:val="1B3A5C"/>
          <w:sz w:val="44"/>
        </w:rPr>
        <w:lastRenderedPageBreak/>
        <w:t>4. Confirmar / Desconfirmar Cita</w:t>
      </w:r>
      <w:bookmarkEnd w:id="27"/>
    </w:p>
    <w:p w14:paraId="46BA4874" w14:textId="3B6E2DEE"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Este módulo permite gestionar el estado de confirmación de las citas médicas agendadas. Se implementó como una funcionalidad adicional que brinda mayor control sobre el flujo de las citas, permitiendo al usuario indicar si asistirá o no a su consulta programada.</w:t>
      </w:r>
    </w:p>
    <w:p w14:paraId="71528BA3" w14:textId="1F0B0311" w:rsidR="005B5168" w:rsidRPr="005B5168" w:rsidRDefault="005B5168" w:rsidP="005B5168">
      <w:pPr>
        <w:spacing w:after="160" w:line="360" w:lineRule="auto"/>
        <w:jc w:val="both"/>
        <w:rPr>
          <w:rFonts w:ascii="Calibri" w:hAnsi="Calibri" w:cs="Calibri"/>
          <w:color w:val="333333"/>
        </w:rPr>
      </w:pPr>
      <w:r>
        <w:rPr>
          <w:noProof/>
        </w:rPr>
        <w:drawing>
          <wp:inline distT="0" distB="0" distL="0" distR="0" wp14:anchorId="326F6A1B" wp14:editId="40349126">
            <wp:extent cx="6645910" cy="6289040"/>
            <wp:effectExtent l="0" t="0" r="2540" b="0"/>
            <wp:docPr id="106140778"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6289040"/>
                    </a:xfrm>
                    <a:prstGeom prst="rect">
                      <a:avLst/>
                    </a:prstGeom>
                    <a:noFill/>
                    <a:ln>
                      <a:noFill/>
                    </a:ln>
                  </pic:spPr>
                </pic:pic>
              </a:graphicData>
            </a:graphic>
          </wp:inline>
        </w:drawing>
      </w:r>
    </w:p>
    <w:p w14:paraId="43B71CE3" w14:textId="62DBF8C5" w:rsidR="005B5168" w:rsidRPr="005B5168" w:rsidRDefault="005B5168" w:rsidP="005B5168">
      <w:pPr>
        <w:pStyle w:val="Ttulo2"/>
        <w:spacing w:after="160"/>
        <w:rPr>
          <w:rFonts w:ascii="Calibri" w:hAnsi="Calibri" w:cs="Calibri"/>
          <w:color w:val="2E86AB"/>
          <w:sz w:val="32"/>
        </w:rPr>
      </w:pPr>
      <w:bookmarkStart w:id="28" w:name="_Toc226927445"/>
      <w:bookmarkStart w:id="29" w:name="_Toc226928887"/>
      <w:r w:rsidRPr="005B5168">
        <w:rPr>
          <w:rFonts w:ascii="Calibri" w:hAnsi="Calibri" w:cs="Calibri"/>
          <w:color w:val="2E86AB"/>
          <w:sz w:val="32"/>
        </w:rPr>
        <w:lastRenderedPageBreak/>
        <w:t>4.1 Cambio de Estado de la Cita</w:t>
      </w:r>
      <w:bookmarkEnd w:id="28"/>
      <w:bookmarkEnd w:id="29"/>
    </w:p>
    <w:p w14:paraId="52096FB3" w14:textId="0FD93E09" w:rsidR="005B5168" w:rsidRP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Cuando una cita se encuentra en estado "Pendiente", el usuario tiene la opción de confirmarla o desconfirmarla. Para confirmar una cita, se debe hacer clic en el botón "Confirmar" asociado a la cita correspondiente. Al ejecutar esta acción, el estado de la cita cambia automáticamente a "Confirmado", lo cual queda reflejado tanto en la interfaz del usuario como en el registro de la API.</w:t>
      </w:r>
    </w:p>
    <w:p w14:paraId="1D3DC5B9" w14:textId="65D707CC" w:rsidR="005B5168" w:rsidRPr="005B5168" w:rsidRDefault="005B5168" w:rsidP="005B5168">
      <w:pPr>
        <w:pStyle w:val="Ttulo2"/>
        <w:spacing w:after="160"/>
        <w:rPr>
          <w:rFonts w:ascii="Calibri" w:hAnsi="Calibri" w:cs="Calibri"/>
          <w:color w:val="2E86AB"/>
          <w:sz w:val="32"/>
        </w:rPr>
      </w:pPr>
      <w:bookmarkStart w:id="30" w:name="_Toc226927446"/>
      <w:bookmarkStart w:id="31" w:name="_Toc226928888"/>
      <w:r w:rsidRPr="005B5168">
        <w:rPr>
          <w:rFonts w:ascii="Calibri" w:hAnsi="Calibri" w:cs="Calibri"/>
          <w:color w:val="2E86AB"/>
          <w:sz w:val="32"/>
        </w:rPr>
        <w:t>4.2 Gestión de Estados</w:t>
      </w:r>
      <w:bookmarkEnd w:id="30"/>
      <w:bookmarkEnd w:id="31"/>
    </w:p>
    <w:p w14:paraId="5C9EC584" w14:textId="520C3364" w:rsidR="005B5168" w:rsidRPr="005B5168" w:rsidRDefault="005B5168" w:rsidP="005B5168">
      <w:pPr>
        <w:spacing w:after="120" w:line="360" w:lineRule="auto"/>
        <w:jc w:val="both"/>
        <w:rPr>
          <w:rFonts w:ascii="Calibri" w:hAnsi="Calibri" w:cs="Calibri"/>
          <w:color w:val="333333"/>
        </w:rPr>
      </w:pPr>
      <w:r w:rsidRPr="005B5168">
        <w:rPr>
          <w:rFonts w:ascii="Calibri" w:hAnsi="Calibri" w:cs="Calibri"/>
          <w:color w:val="333333"/>
        </w:rPr>
        <w:t>La plataforma maneja un ciclo de vida de estados para cada cita que permite una trazabilidad completa. Los estados disponibles en el sistema son:</w:t>
      </w:r>
    </w:p>
    <w:p w14:paraId="11909C64" w14:textId="73CC532F" w:rsidR="005B5168" w:rsidRPr="005B5168" w:rsidRDefault="005B5168" w:rsidP="005B5168">
      <w:pPr>
        <w:spacing w:after="60" w:line="360" w:lineRule="auto"/>
        <w:ind w:left="720"/>
        <w:rPr>
          <w:rFonts w:ascii="Calibri" w:hAnsi="Calibri" w:cs="Calibri"/>
          <w:color w:val="333333"/>
        </w:rPr>
      </w:pPr>
      <w:r w:rsidRPr="005B5168">
        <w:rPr>
          <w:rFonts w:ascii="Calibri" w:hAnsi="Calibri" w:cs="Calibri"/>
          <w:color w:val="333333"/>
        </w:rPr>
        <w:t xml:space="preserve">    •  Pendiente: estado inicial asignado al crear una nueva cita.</w:t>
      </w:r>
    </w:p>
    <w:p w14:paraId="1C202644" w14:textId="1868CF2E" w:rsidR="005B5168" w:rsidRPr="005B5168" w:rsidRDefault="005B5168" w:rsidP="005B5168">
      <w:pPr>
        <w:spacing w:after="60" w:line="360" w:lineRule="auto"/>
        <w:ind w:left="720"/>
        <w:rPr>
          <w:rFonts w:ascii="Calibri" w:hAnsi="Calibri" w:cs="Calibri"/>
          <w:color w:val="333333"/>
        </w:rPr>
      </w:pPr>
      <w:r w:rsidRPr="005B5168">
        <w:rPr>
          <w:rFonts w:ascii="Calibri" w:hAnsi="Calibri" w:cs="Calibri"/>
          <w:color w:val="333333"/>
        </w:rPr>
        <w:t xml:space="preserve">    •  Confirmado: indica que el usuario ha ratificado su asistencia a la cita.</w:t>
      </w:r>
    </w:p>
    <w:p w14:paraId="5811B8D3" w14:textId="3AEC6330" w:rsidR="005B5168" w:rsidRPr="005B5168" w:rsidRDefault="005B5168" w:rsidP="005B5168">
      <w:pPr>
        <w:spacing w:after="60" w:line="360" w:lineRule="auto"/>
        <w:ind w:left="720"/>
        <w:rPr>
          <w:rFonts w:ascii="Calibri" w:hAnsi="Calibri" w:cs="Calibri"/>
          <w:color w:val="333333"/>
        </w:rPr>
      </w:pPr>
      <w:r w:rsidRPr="005B5168">
        <w:rPr>
          <w:rFonts w:ascii="Calibri" w:hAnsi="Calibri" w:cs="Calibri"/>
          <w:color w:val="333333"/>
        </w:rPr>
        <w:t xml:space="preserve">    •  Reagendado: se asigna cuando la cita ha sido movida a una nueva fecha u hora.</w:t>
      </w:r>
    </w:p>
    <w:p w14:paraId="0E706976" w14:textId="098A9D9A" w:rsidR="005B5168" w:rsidRDefault="005B5168" w:rsidP="005B5168">
      <w:pPr>
        <w:spacing w:after="60" w:line="360" w:lineRule="auto"/>
        <w:ind w:left="720"/>
        <w:rPr>
          <w:rFonts w:ascii="Calibri" w:hAnsi="Calibri" w:cs="Calibri"/>
          <w:color w:val="333333"/>
        </w:rPr>
      </w:pPr>
      <w:r w:rsidRPr="005B5168">
        <w:rPr>
          <w:rFonts w:ascii="Calibri" w:hAnsi="Calibri" w:cs="Calibri"/>
          <w:color w:val="333333"/>
        </w:rPr>
        <w:t xml:space="preserve">    •  Cancelado: estado final cuando la cita ha sido eliminada del calendario activo.</w:t>
      </w:r>
    </w:p>
    <w:p w14:paraId="427380B0" w14:textId="396736E2" w:rsidR="005B5168" w:rsidRPr="005B5168" w:rsidRDefault="005B5168" w:rsidP="005B5168">
      <w:pPr>
        <w:spacing w:after="60" w:line="360" w:lineRule="auto"/>
        <w:rPr>
          <w:rFonts w:ascii="Calibri" w:hAnsi="Calibri" w:cs="Calibri"/>
          <w:color w:val="333333"/>
        </w:rPr>
      </w:pPr>
      <w:r>
        <w:rPr>
          <w:noProof/>
        </w:rPr>
        <w:drawing>
          <wp:inline distT="0" distB="0" distL="0" distR="0" wp14:anchorId="6687282E" wp14:editId="6D9CF4C6">
            <wp:extent cx="6645910" cy="4568190"/>
            <wp:effectExtent l="0" t="0" r="2540" b="3810"/>
            <wp:docPr id="44977027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4568190"/>
                    </a:xfrm>
                    <a:prstGeom prst="rect">
                      <a:avLst/>
                    </a:prstGeom>
                    <a:noFill/>
                    <a:ln>
                      <a:noFill/>
                    </a:ln>
                  </pic:spPr>
                </pic:pic>
              </a:graphicData>
            </a:graphic>
          </wp:inline>
        </w:drawing>
      </w:r>
    </w:p>
    <w:p w14:paraId="1BE6E3D8" w14:textId="77777777" w:rsidR="005B5168" w:rsidRDefault="005B5168" w:rsidP="00EE6CA7"/>
    <w:p w14:paraId="3F2C3FDF" w14:textId="6854024C" w:rsidR="005B5168" w:rsidRDefault="005B5168" w:rsidP="00EE6CA7">
      <w:r>
        <w:lastRenderedPageBreak/>
        <w:br w:type="page"/>
      </w:r>
    </w:p>
    <w:p w14:paraId="7D9DFD33" w14:textId="31077A40" w:rsidR="005B5168" w:rsidRPr="005B5168" w:rsidRDefault="005B5168" w:rsidP="005B5168">
      <w:pPr>
        <w:pStyle w:val="Ttulo1"/>
        <w:rPr>
          <w:rFonts w:ascii="Calibri" w:hAnsi="Calibri" w:cs="Calibri"/>
          <w:b/>
          <w:color w:val="1B3A5C"/>
          <w:sz w:val="44"/>
        </w:rPr>
      </w:pPr>
      <w:bookmarkStart w:id="32" w:name="_Toc226927448"/>
      <w:bookmarkStart w:id="33" w:name="_Toc226928889"/>
      <w:r w:rsidRPr="005B5168">
        <w:rPr>
          <w:rFonts w:ascii="Calibri" w:hAnsi="Calibri" w:cs="Calibri"/>
          <w:b/>
          <w:color w:val="1B3A5C"/>
          <w:sz w:val="44"/>
        </w:rPr>
        <w:lastRenderedPageBreak/>
        <w:t>5. Reagendar Cita</w:t>
      </w:r>
      <w:bookmarkEnd w:id="32"/>
      <w:bookmarkEnd w:id="33"/>
    </w:p>
    <w:p w14:paraId="4E6A37FF" w14:textId="1656D5A2"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 xml:space="preserve">El módulo de </w:t>
      </w:r>
      <w:proofErr w:type="spellStart"/>
      <w:r w:rsidRPr="005B5168">
        <w:rPr>
          <w:rFonts w:ascii="Calibri" w:hAnsi="Calibri" w:cs="Calibri"/>
          <w:color w:val="333333"/>
        </w:rPr>
        <w:t>reagendamiento</w:t>
      </w:r>
      <w:proofErr w:type="spellEnd"/>
      <w:r w:rsidRPr="005B5168">
        <w:rPr>
          <w:rFonts w:ascii="Calibri" w:hAnsi="Calibri" w:cs="Calibri"/>
          <w:color w:val="333333"/>
        </w:rPr>
        <w:t xml:space="preserve"> permite al usuario modificar la fecha y hora de una cita previamente creada sin necesidad de cancelarla y volver a generarla. Esta funcionalidad aporta flexibilidad al sistema y mejora la experiencia del usuario al adaptarse a cambios en su disponibilidad.</w:t>
      </w:r>
    </w:p>
    <w:p w14:paraId="76CDEC27" w14:textId="3CFBEF55" w:rsidR="005B5168" w:rsidRPr="005B5168" w:rsidRDefault="005B5168" w:rsidP="005B5168">
      <w:pPr>
        <w:spacing w:after="160" w:line="360" w:lineRule="auto"/>
        <w:jc w:val="both"/>
        <w:rPr>
          <w:rFonts w:ascii="Calibri" w:hAnsi="Calibri" w:cs="Calibri"/>
          <w:color w:val="333333"/>
        </w:rPr>
      </w:pPr>
      <w:r>
        <w:rPr>
          <w:noProof/>
        </w:rPr>
        <w:drawing>
          <wp:inline distT="0" distB="0" distL="0" distR="0" wp14:anchorId="6A717737" wp14:editId="0F568A93">
            <wp:extent cx="6645910" cy="4491990"/>
            <wp:effectExtent l="0" t="0" r="2540" b="3810"/>
            <wp:docPr id="120905224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4491990"/>
                    </a:xfrm>
                    <a:prstGeom prst="rect">
                      <a:avLst/>
                    </a:prstGeom>
                    <a:noFill/>
                    <a:ln>
                      <a:noFill/>
                    </a:ln>
                  </pic:spPr>
                </pic:pic>
              </a:graphicData>
            </a:graphic>
          </wp:inline>
        </w:drawing>
      </w:r>
    </w:p>
    <w:p w14:paraId="0631EA42" w14:textId="43F4A2E5" w:rsidR="005B5168" w:rsidRPr="005B5168" w:rsidRDefault="005B5168" w:rsidP="005B5168">
      <w:pPr>
        <w:pStyle w:val="Ttulo2"/>
        <w:spacing w:after="160"/>
        <w:rPr>
          <w:rFonts w:ascii="Calibri" w:hAnsi="Calibri" w:cs="Calibri"/>
          <w:color w:val="2E86AB"/>
          <w:sz w:val="32"/>
        </w:rPr>
      </w:pPr>
      <w:bookmarkStart w:id="34" w:name="_Toc226927449"/>
      <w:bookmarkStart w:id="35" w:name="_Toc226928890"/>
      <w:r w:rsidRPr="005B5168">
        <w:rPr>
          <w:rFonts w:ascii="Calibri" w:hAnsi="Calibri" w:cs="Calibri"/>
          <w:color w:val="2E86AB"/>
          <w:sz w:val="32"/>
        </w:rPr>
        <w:t>5.1 Proceso de Reagendamiento</w:t>
      </w:r>
      <w:bookmarkEnd w:id="34"/>
      <w:bookmarkEnd w:id="35"/>
    </w:p>
    <w:p w14:paraId="4E5FCB2D" w14:textId="106D42E6" w:rsidR="005B5168" w:rsidRP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 xml:space="preserve">Para reagendar una cita existente, el usuario debe identificar la cita que desea modificar en el listado del panel principal y hacer clic en el botón "Reagendar". Al hacerlo, se presenta un formulario o diálogo donde puede seleccionar la nueva fecha y hora para la cita. Una vez confirmado el cambio, el sistema actualiza el registro tanto en la interfaz local como en el servidor </w:t>
      </w:r>
      <w:proofErr w:type="spellStart"/>
      <w:r w:rsidRPr="005B5168">
        <w:rPr>
          <w:rFonts w:ascii="Calibri" w:hAnsi="Calibri" w:cs="Calibri"/>
          <w:color w:val="333333"/>
        </w:rPr>
        <w:t>MockAPI</w:t>
      </w:r>
      <w:proofErr w:type="spellEnd"/>
      <w:r w:rsidRPr="005B5168">
        <w:rPr>
          <w:rFonts w:ascii="Calibri" w:hAnsi="Calibri" w:cs="Calibri"/>
          <w:color w:val="333333"/>
        </w:rPr>
        <w:t>.</w:t>
      </w:r>
    </w:p>
    <w:p w14:paraId="48DED809" w14:textId="2812AC3C" w:rsidR="005B5168" w:rsidRPr="005B5168" w:rsidRDefault="005B5168" w:rsidP="005B5168">
      <w:pPr>
        <w:pStyle w:val="Ttulo2"/>
        <w:spacing w:after="160"/>
        <w:rPr>
          <w:rFonts w:ascii="Calibri" w:hAnsi="Calibri" w:cs="Calibri"/>
          <w:color w:val="2E86AB"/>
          <w:sz w:val="32"/>
        </w:rPr>
      </w:pPr>
      <w:bookmarkStart w:id="36" w:name="_Toc226927450"/>
      <w:bookmarkStart w:id="37" w:name="_Toc226928891"/>
      <w:r w:rsidRPr="005B5168">
        <w:rPr>
          <w:rFonts w:ascii="Calibri" w:hAnsi="Calibri" w:cs="Calibri"/>
          <w:color w:val="2E86AB"/>
          <w:sz w:val="32"/>
        </w:rPr>
        <w:t>5.2 Actualización del Estado</w:t>
      </w:r>
      <w:bookmarkEnd w:id="36"/>
      <w:bookmarkEnd w:id="37"/>
    </w:p>
    <w:p w14:paraId="40D4C638" w14:textId="4F56E317"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 xml:space="preserve">Al completar el </w:t>
      </w:r>
      <w:proofErr w:type="spellStart"/>
      <w:r w:rsidRPr="005B5168">
        <w:rPr>
          <w:rFonts w:ascii="Calibri" w:hAnsi="Calibri" w:cs="Calibri"/>
          <w:color w:val="333333"/>
        </w:rPr>
        <w:t>reagendamiento</w:t>
      </w:r>
      <w:proofErr w:type="spellEnd"/>
      <w:r w:rsidRPr="005B5168">
        <w:rPr>
          <w:rFonts w:ascii="Calibri" w:hAnsi="Calibri" w:cs="Calibri"/>
          <w:color w:val="333333"/>
        </w:rPr>
        <w:t xml:space="preserve">, el estado de la cita se actualiza para reflejar el cambio. La nueva fecha y hora quedan registradas en el sistema, y el panel de inicio muestra la información actualizada de inmediato. Esta operación genera </w:t>
      </w:r>
      <w:r w:rsidRPr="005B5168">
        <w:rPr>
          <w:rFonts w:ascii="Calibri" w:hAnsi="Calibri" w:cs="Calibri"/>
          <w:color w:val="333333"/>
        </w:rPr>
        <w:lastRenderedPageBreak/>
        <w:t>una petición PUT hacia la API que modifica los campos de fecha y hora del registro correspondiente, manteniendo la integridad de los datos.</w:t>
      </w:r>
    </w:p>
    <w:p w14:paraId="32846630" w14:textId="273EA213" w:rsidR="005B5168" w:rsidRDefault="005B5168" w:rsidP="005B5168">
      <w:pPr>
        <w:spacing w:after="160" w:line="360" w:lineRule="auto"/>
        <w:jc w:val="both"/>
        <w:rPr>
          <w:rFonts w:ascii="Calibri" w:hAnsi="Calibri" w:cs="Calibri"/>
          <w:color w:val="333333"/>
        </w:rPr>
      </w:pPr>
      <w:r>
        <w:rPr>
          <w:noProof/>
        </w:rPr>
        <w:drawing>
          <wp:inline distT="0" distB="0" distL="0" distR="0" wp14:anchorId="0B556E50" wp14:editId="6AF3A4CD">
            <wp:extent cx="6645910" cy="4156710"/>
            <wp:effectExtent l="0" t="0" r="2540" b="0"/>
            <wp:docPr id="124110142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4156710"/>
                    </a:xfrm>
                    <a:prstGeom prst="rect">
                      <a:avLst/>
                    </a:prstGeom>
                    <a:noFill/>
                    <a:ln>
                      <a:noFill/>
                    </a:ln>
                  </pic:spPr>
                </pic:pic>
              </a:graphicData>
            </a:graphic>
          </wp:inline>
        </w:drawing>
      </w:r>
    </w:p>
    <w:p w14:paraId="6DB0F10F" w14:textId="77777777" w:rsidR="005B5168" w:rsidRPr="005B5168" w:rsidRDefault="005B5168" w:rsidP="005B5168">
      <w:pPr>
        <w:spacing w:after="160" w:line="360" w:lineRule="auto"/>
        <w:jc w:val="both"/>
        <w:rPr>
          <w:rFonts w:ascii="Calibri" w:hAnsi="Calibri" w:cs="Calibri"/>
          <w:color w:val="333333"/>
        </w:rPr>
      </w:pPr>
    </w:p>
    <w:p w14:paraId="2C6FC04C" w14:textId="5630FC8C" w:rsidR="005B5168" w:rsidRPr="005B5168" w:rsidRDefault="005B5168" w:rsidP="005B5168">
      <w:pPr>
        <w:pStyle w:val="Ttulo2"/>
        <w:spacing w:after="160"/>
        <w:rPr>
          <w:rFonts w:ascii="Calibri" w:hAnsi="Calibri" w:cs="Calibri"/>
          <w:color w:val="2E86AB"/>
          <w:sz w:val="32"/>
        </w:rPr>
      </w:pPr>
      <w:bookmarkStart w:id="38" w:name="_Toc226927451"/>
      <w:bookmarkStart w:id="39" w:name="_Toc226928892"/>
      <w:r w:rsidRPr="005B5168">
        <w:rPr>
          <w:rFonts w:ascii="Calibri" w:hAnsi="Calibri" w:cs="Calibri"/>
          <w:color w:val="2E86AB"/>
          <w:sz w:val="32"/>
        </w:rPr>
        <w:t>5.3 Restricciones del Reagendamiento</w:t>
      </w:r>
      <w:bookmarkEnd w:id="38"/>
      <w:bookmarkEnd w:id="39"/>
    </w:p>
    <w:p w14:paraId="59E97C7A" w14:textId="14A26629" w:rsidR="005B5168" w:rsidRP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 xml:space="preserve">Es importante señalar que el </w:t>
      </w:r>
      <w:proofErr w:type="spellStart"/>
      <w:r w:rsidRPr="005B5168">
        <w:rPr>
          <w:rFonts w:ascii="Calibri" w:hAnsi="Calibri" w:cs="Calibri"/>
          <w:color w:val="333333"/>
        </w:rPr>
        <w:t>reagendamiento</w:t>
      </w:r>
      <w:proofErr w:type="spellEnd"/>
      <w:r w:rsidRPr="005B5168">
        <w:rPr>
          <w:rFonts w:ascii="Calibri" w:hAnsi="Calibri" w:cs="Calibri"/>
          <w:color w:val="333333"/>
        </w:rPr>
        <w:t xml:space="preserve"> solo está disponible para citas que no hayan sido canceladas. Una vez que una cita ha sido cancelada, su estado es irreversible y no permite modificaciones posteriores. Esta restricción garantiza la coherencia del flujo de estados dentro de la aplicación.</w:t>
      </w:r>
    </w:p>
    <w:p w14:paraId="7052167E" w14:textId="77777777" w:rsidR="005B5168" w:rsidRDefault="005B5168" w:rsidP="00EE6CA7"/>
    <w:p w14:paraId="79E903CF" w14:textId="619FBC73" w:rsidR="005B5168" w:rsidRDefault="005B5168" w:rsidP="00EE6CA7">
      <w:r>
        <w:br w:type="page"/>
      </w:r>
    </w:p>
    <w:p w14:paraId="377C0E86" w14:textId="2D45F430" w:rsidR="005B5168" w:rsidRPr="005B5168" w:rsidRDefault="005B5168" w:rsidP="005B5168">
      <w:pPr>
        <w:pStyle w:val="Ttulo1"/>
        <w:rPr>
          <w:rFonts w:ascii="Calibri" w:hAnsi="Calibri" w:cs="Calibri"/>
          <w:b/>
          <w:color w:val="1B3A5C"/>
          <w:sz w:val="44"/>
        </w:rPr>
      </w:pPr>
      <w:bookmarkStart w:id="40" w:name="_Toc226927452"/>
      <w:bookmarkStart w:id="41" w:name="_Toc226928893"/>
      <w:r w:rsidRPr="005B5168">
        <w:rPr>
          <w:rFonts w:ascii="Calibri" w:hAnsi="Calibri" w:cs="Calibri"/>
          <w:b/>
          <w:color w:val="1B3A5C"/>
          <w:sz w:val="44"/>
        </w:rPr>
        <w:lastRenderedPageBreak/>
        <w:t>6. Cancelar Cita</w:t>
      </w:r>
      <w:bookmarkEnd w:id="40"/>
      <w:bookmarkEnd w:id="41"/>
    </w:p>
    <w:p w14:paraId="23691E23" w14:textId="12B5EE13" w:rsidR="005B5168" w:rsidRP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El módulo de cancelación permite eliminar citas médicas del calendario activo de la plataforma. Esta funcionalidad es necesaria para los casos en que el usuario no pueda asistir a su consulta y desee liberar el espacio en el sistema.</w:t>
      </w:r>
    </w:p>
    <w:p w14:paraId="5117406B" w14:textId="040F37C5" w:rsidR="005B5168" w:rsidRPr="005B5168" w:rsidRDefault="005B5168" w:rsidP="005B5168">
      <w:pPr>
        <w:pStyle w:val="Ttulo2"/>
        <w:spacing w:after="160"/>
        <w:rPr>
          <w:rFonts w:ascii="Calibri" w:hAnsi="Calibri" w:cs="Calibri"/>
          <w:color w:val="2E86AB"/>
          <w:sz w:val="32"/>
        </w:rPr>
      </w:pPr>
      <w:bookmarkStart w:id="42" w:name="_Toc226927453"/>
      <w:bookmarkStart w:id="43" w:name="_Toc226928894"/>
      <w:r w:rsidRPr="005B5168">
        <w:rPr>
          <w:rFonts w:ascii="Calibri" w:hAnsi="Calibri" w:cs="Calibri"/>
          <w:color w:val="2E86AB"/>
          <w:sz w:val="32"/>
        </w:rPr>
        <w:t>6.1 Proceso de Cancelación</w:t>
      </w:r>
      <w:bookmarkEnd w:id="42"/>
      <w:bookmarkEnd w:id="43"/>
    </w:p>
    <w:p w14:paraId="316B670D" w14:textId="0FF345FA"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 xml:space="preserve">Para cancelar una cita, el usuario debe localizarla en el listado del panel principal y hacer clic en el botón "Cancelar". El sistema solicita confirmación antes de ejecutar la acción, dado que la cancelación es una operación irreversible. Una vez confirmada, la cita cambia su estado a "Cancelado" y se actualiza el registro correspondiente en </w:t>
      </w:r>
      <w:proofErr w:type="spellStart"/>
      <w:r w:rsidRPr="005B5168">
        <w:rPr>
          <w:rFonts w:ascii="Calibri" w:hAnsi="Calibri" w:cs="Calibri"/>
          <w:color w:val="333333"/>
        </w:rPr>
        <w:t>MockAPI</w:t>
      </w:r>
      <w:proofErr w:type="spellEnd"/>
      <w:r w:rsidRPr="005B5168">
        <w:rPr>
          <w:rFonts w:ascii="Calibri" w:hAnsi="Calibri" w:cs="Calibri"/>
          <w:color w:val="333333"/>
        </w:rPr>
        <w:t xml:space="preserve"> mediante una petición PUT.</w:t>
      </w:r>
    </w:p>
    <w:p w14:paraId="2BB2C64A" w14:textId="2F6D5E7C" w:rsidR="005B5168" w:rsidRPr="005B5168" w:rsidRDefault="005B5168" w:rsidP="005B5168">
      <w:pPr>
        <w:spacing w:after="160" w:line="360" w:lineRule="auto"/>
        <w:jc w:val="both"/>
        <w:rPr>
          <w:rFonts w:ascii="Calibri" w:hAnsi="Calibri" w:cs="Calibri"/>
          <w:color w:val="333333"/>
        </w:rPr>
      </w:pPr>
      <w:r>
        <w:rPr>
          <w:noProof/>
        </w:rPr>
        <w:drawing>
          <wp:inline distT="0" distB="0" distL="0" distR="0" wp14:anchorId="71BC34AD" wp14:editId="02C0CE95">
            <wp:extent cx="6645910" cy="4369435"/>
            <wp:effectExtent l="0" t="0" r="2540" b="0"/>
            <wp:docPr id="45011948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4369435"/>
                    </a:xfrm>
                    <a:prstGeom prst="rect">
                      <a:avLst/>
                    </a:prstGeom>
                    <a:noFill/>
                    <a:ln>
                      <a:noFill/>
                    </a:ln>
                  </pic:spPr>
                </pic:pic>
              </a:graphicData>
            </a:graphic>
          </wp:inline>
        </w:drawing>
      </w:r>
    </w:p>
    <w:p w14:paraId="07D645CB" w14:textId="42402EEF" w:rsidR="005B5168" w:rsidRPr="005B5168" w:rsidRDefault="005B5168" w:rsidP="005B5168">
      <w:pPr>
        <w:pStyle w:val="Ttulo2"/>
        <w:spacing w:after="160"/>
        <w:rPr>
          <w:rFonts w:ascii="Calibri" w:hAnsi="Calibri" w:cs="Calibri"/>
          <w:color w:val="2E86AB"/>
          <w:sz w:val="32"/>
        </w:rPr>
      </w:pPr>
      <w:bookmarkStart w:id="44" w:name="_Toc226927454"/>
      <w:bookmarkStart w:id="45" w:name="_Toc226928895"/>
      <w:r w:rsidRPr="005B5168">
        <w:rPr>
          <w:rFonts w:ascii="Calibri" w:hAnsi="Calibri" w:cs="Calibri"/>
          <w:color w:val="2E86AB"/>
          <w:sz w:val="32"/>
        </w:rPr>
        <w:t>6.2 Irreversibilidad de la Cancelación</w:t>
      </w:r>
      <w:bookmarkEnd w:id="44"/>
      <w:bookmarkEnd w:id="45"/>
    </w:p>
    <w:p w14:paraId="6A8EF851" w14:textId="69BDF01A" w:rsidR="005B5168" w:rsidRDefault="005B5168" w:rsidP="005B5168">
      <w:pPr>
        <w:spacing w:after="160" w:line="360" w:lineRule="auto"/>
        <w:jc w:val="both"/>
        <w:rPr>
          <w:rFonts w:ascii="Calibri" w:hAnsi="Calibri" w:cs="Calibri"/>
          <w:color w:val="333333"/>
        </w:rPr>
      </w:pPr>
      <w:r w:rsidRPr="005B5168">
        <w:rPr>
          <w:rFonts w:ascii="Calibri" w:hAnsi="Calibri" w:cs="Calibri"/>
          <w:color w:val="333333"/>
        </w:rPr>
        <w:t>Es fundamental destacar que la cancelación de una cita es una acción irreversible dentro del sistema. Una vez que una cita ha sido cancelada, no es posible restaurarla ni modificar su estado. Si el usuario cancela una cita por error, deberá crear una nueva cita desde el módulo de creación, ingresando nuevamente toda la información requerida (especialidad, médico, fecha y hora).</w:t>
      </w:r>
    </w:p>
    <w:p w14:paraId="5BA4A8E6" w14:textId="14D2B6CE" w:rsidR="005B5168" w:rsidRPr="005B5168" w:rsidRDefault="005B5168" w:rsidP="005B5168">
      <w:pPr>
        <w:spacing w:after="160" w:line="360" w:lineRule="auto"/>
        <w:jc w:val="both"/>
        <w:rPr>
          <w:rFonts w:ascii="Calibri" w:hAnsi="Calibri" w:cs="Calibri"/>
          <w:color w:val="333333"/>
        </w:rPr>
      </w:pPr>
      <w:r>
        <w:rPr>
          <w:noProof/>
        </w:rPr>
        <w:lastRenderedPageBreak/>
        <w:drawing>
          <wp:inline distT="0" distB="0" distL="0" distR="0" wp14:anchorId="15EDE029" wp14:editId="69ECF7AB">
            <wp:extent cx="6645910" cy="4180205"/>
            <wp:effectExtent l="0" t="0" r="2540" b="0"/>
            <wp:docPr id="168865537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180205"/>
                    </a:xfrm>
                    <a:prstGeom prst="rect">
                      <a:avLst/>
                    </a:prstGeom>
                    <a:noFill/>
                    <a:ln>
                      <a:noFill/>
                    </a:ln>
                  </pic:spPr>
                </pic:pic>
              </a:graphicData>
            </a:graphic>
          </wp:inline>
        </w:drawing>
      </w:r>
    </w:p>
    <w:p w14:paraId="480D7F5D" w14:textId="591E9E14" w:rsidR="005B5168" w:rsidRDefault="005B5168" w:rsidP="00EE6CA7"/>
    <w:p w14:paraId="2F02CE74" w14:textId="19B7064B" w:rsidR="005B5168" w:rsidRPr="005B5168" w:rsidRDefault="005B5168" w:rsidP="005B5168">
      <w:pPr>
        <w:pStyle w:val="Ttulo1"/>
        <w:rPr>
          <w:rFonts w:ascii="Calibri" w:hAnsi="Calibri" w:cs="Calibri"/>
          <w:b/>
          <w:color w:val="1B3A5C"/>
          <w:sz w:val="44"/>
        </w:rPr>
      </w:pPr>
      <w:bookmarkStart w:id="46" w:name="_Toc226927456"/>
      <w:bookmarkStart w:id="47" w:name="_Toc226928896"/>
      <w:r w:rsidRPr="005B5168">
        <w:rPr>
          <w:rFonts w:ascii="Calibri" w:hAnsi="Calibri" w:cs="Calibri"/>
          <w:b/>
          <w:color w:val="1B3A5C"/>
          <w:sz w:val="44"/>
        </w:rPr>
        <w:t xml:space="preserve">7. </w:t>
      </w:r>
      <w:proofErr w:type="spellStart"/>
      <w:r w:rsidRPr="005B5168">
        <w:rPr>
          <w:rFonts w:ascii="Calibri" w:hAnsi="Calibri" w:cs="Calibri"/>
          <w:b/>
          <w:color w:val="1B3A5C"/>
          <w:sz w:val="44"/>
        </w:rPr>
        <w:t>MockAPI</w:t>
      </w:r>
      <w:bookmarkEnd w:id="46"/>
      <w:bookmarkEnd w:id="47"/>
      <w:proofErr w:type="spellEnd"/>
    </w:p>
    <w:p w14:paraId="48148189" w14:textId="55BA3CF6" w:rsidR="005B5168" w:rsidRDefault="005B5168" w:rsidP="005B5168">
      <w:pPr>
        <w:pStyle w:val="Ttulo2"/>
        <w:spacing w:after="160"/>
        <w:rPr>
          <w:rFonts w:ascii="Calibri" w:hAnsi="Calibri" w:cs="Calibri"/>
          <w:color w:val="2E86AB"/>
          <w:sz w:val="32"/>
        </w:rPr>
      </w:pPr>
      <w:bookmarkStart w:id="48" w:name="_Toc226927457"/>
      <w:bookmarkStart w:id="49" w:name="_Toc226928897"/>
      <w:r w:rsidRPr="005B5168">
        <w:rPr>
          <w:rFonts w:ascii="Calibri" w:hAnsi="Calibri" w:cs="Calibri"/>
          <w:color w:val="2E86AB"/>
          <w:sz w:val="32"/>
        </w:rPr>
        <w:t>7.1 Integración con la Plataforma</w:t>
      </w:r>
      <w:bookmarkEnd w:id="48"/>
      <w:bookmarkEnd w:id="49"/>
    </w:p>
    <w:p w14:paraId="0BDADFB3" w14:textId="380C508E" w:rsidR="007A079A" w:rsidRDefault="007A079A" w:rsidP="007A079A">
      <w:r>
        <w:rPr>
          <w:noProof/>
        </w:rPr>
        <w:drawing>
          <wp:inline distT="0" distB="0" distL="0" distR="0" wp14:anchorId="1AAF110F" wp14:editId="5D4FA2C8">
            <wp:extent cx="6645910" cy="2013585"/>
            <wp:effectExtent l="0" t="0" r="2540" b="5715"/>
            <wp:docPr id="107343792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2013585"/>
                    </a:xfrm>
                    <a:prstGeom prst="rect">
                      <a:avLst/>
                    </a:prstGeom>
                    <a:noFill/>
                    <a:ln>
                      <a:noFill/>
                    </a:ln>
                  </pic:spPr>
                </pic:pic>
              </a:graphicData>
            </a:graphic>
          </wp:inline>
        </w:drawing>
      </w:r>
    </w:p>
    <w:p w14:paraId="45194659" w14:textId="149D4042" w:rsidR="007A079A" w:rsidRDefault="007A079A" w:rsidP="007A079A">
      <w:r>
        <w:rPr>
          <w:noProof/>
        </w:rPr>
        <w:lastRenderedPageBreak/>
        <w:drawing>
          <wp:inline distT="0" distB="0" distL="0" distR="0" wp14:anchorId="0CEBB531" wp14:editId="0801637D">
            <wp:extent cx="6645910" cy="3310890"/>
            <wp:effectExtent l="0" t="0" r="2540" b="3810"/>
            <wp:docPr id="4475906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310890"/>
                    </a:xfrm>
                    <a:prstGeom prst="rect">
                      <a:avLst/>
                    </a:prstGeom>
                    <a:noFill/>
                    <a:ln>
                      <a:noFill/>
                    </a:ln>
                  </pic:spPr>
                </pic:pic>
              </a:graphicData>
            </a:graphic>
          </wp:inline>
        </w:drawing>
      </w:r>
    </w:p>
    <w:p w14:paraId="4A555B92" w14:textId="77777777" w:rsidR="007A079A" w:rsidRDefault="007A079A" w:rsidP="007A079A"/>
    <w:sectPr w:rsidR="007A079A" w:rsidSect="00441535">
      <w:headerReference w:type="even" r:id="rId23"/>
      <w:headerReference w:type="default" r:id="rId24"/>
      <w:footerReference w:type="even" r:id="rId25"/>
      <w:footerReference w:type="default" r:id="rId26"/>
      <w:headerReference w:type="first" r:id="rId27"/>
      <w:footerReference w:type="first" r:id="rId28"/>
      <w:pgSz w:w="11906" w:h="16838" w:code="9"/>
      <w:pgMar w:top="1701" w:right="720" w:bottom="1672"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158B" w14:textId="77777777" w:rsidR="00E50BA8" w:rsidRDefault="00E50BA8" w:rsidP="008F1194">
      <w:pPr>
        <w:spacing w:after="0" w:line="240" w:lineRule="auto"/>
      </w:pPr>
      <w:r>
        <w:separator/>
      </w:r>
    </w:p>
  </w:endnote>
  <w:endnote w:type="continuationSeparator" w:id="0">
    <w:p w14:paraId="36A0EB89" w14:textId="77777777" w:rsidR="00E50BA8" w:rsidRDefault="00E50BA8" w:rsidP="008F1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Arial Black">
    <w:panose1 w:val="020B0A04020102020204"/>
    <w:charset w:val="00"/>
    <w:family w:val="swiss"/>
    <w:pitch w:val="variable"/>
    <w:sig w:usb0="A00002AF" w:usb1="4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3C6F" w14:textId="77777777" w:rsidR="005B5168" w:rsidRDefault="005B516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69D5" w14:textId="77777777" w:rsidR="005235DF" w:rsidRDefault="00000000" w:rsidP="001900D7">
    <w:pPr>
      <w:pStyle w:val="Piedepgina"/>
      <w:jc w:val="center"/>
    </w:pPr>
    <w:sdt>
      <w:sdtPr>
        <w:id w:val="-1079895820"/>
        <w:docPartObj>
          <w:docPartGallery w:val="Page Numbers (Bottom of Page)"/>
          <w:docPartUnique/>
        </w:docPartObj>
      </w:sdtPr>
      <w:sdtEndPr>
        <w:rPr>
          <w:noProof/>
        </w:rPr>
      </w:sdtEndPr>
      <w:sdtContent>
        <w:r w:rsidR="005235DF">
          <w:rPr>
            <w:noProof/>
            <w:lang w:bidi="es-ES"/>
          </w:rPr>
          <mc:AlternateContent>
            <mc:Choice Requires="wpg">
              <w:drawing>
                <wp:anchor distT="0" distB="0" distL="114300" distR="114300" simplePos="0" relativeHeight="251725824" behindDoc="1" locked="0" layoutInCell="1" allowOverlap="1" wp14:anchorId="506782A1" wp14:editId="2E0B2A4A">
                  <wp:simplePos x="0" y="0"/>
                  <wp:positionH relativeFrom="margin">
                    <wp:align>center</wp:align>
                  </wp:positionH>
                  <wp:positionV relativeFrom="page">
                    <wp:align>bottom</wp:align>
                  </wp:positionV>
                  <wp:extent cx="6858000" cy="923544"/>
                  <wp:effectExtent l="0" t="0" r="0" b="0"/>
                  <wp:wrapNone/>
                  <wp:docPr id="26" name="Grupo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923544"/>
                            <a:chOff x="0" y="0"/>
                            <a:chExt cx="6858000" cy="924560"/>
                          </a:xfrm>
                        </wpg:grpSpPr>
                        <wps:wsp>
                          <wps:cNvPr id="35" name="Rectángulo"/>
                          <wps:cNvSpPr/>
                          <wps:spPr>
                            <a:xfrm>
                              <a:off x="0" y="60960"/>
                              <a:ext cx="6858000" cy="863600"/>
                            </a:xfrm>
                            <a:prstGeom prst="rect">
                              <a:avLst/>
                            </a:prstGeom>
                            <a:solidFill>
                              <a:schemeClr val="accent1"/>
                            </a:solidFill>
                            <a:ln w="12700">
                              <a:miter lim="400000"/>
                            </a:ln>
                          </wps:spPr>
                          <wps:bodyPr lIns="38100" tIns="38100" rIns="38100" bIns="38100" anchor="ctr"/>
                        </wps:wsp>
                        <wps:wsp>
                          <wps:cNvPr id="40" name="Forma"/>
                          <wps:cNvSpPr/>
                          <wps:spPr>
                            <a:xfrm>
                              <a:off x="0" y="0"/>
                              <a:ext cx="6858000" cy="915670"/>
                            </a:xfrm>
                            <a:custGeom>
                              <a:avLst/>
                              <a:gdLst/>
                              <a:ahLst/>
                              <a:cxnLst>
                                <a:cxn ang="0">
                                  <a:pos x="wd2" y="hd2"/>
                                </a:cxn>
                                <a:cxn ang="5400000">
                                  <a:pos x="wd2" y="hd2"/>
                                </a:cxn>
                                <a:cxn ang="10800000">
                                  <a:pos x="wd2" y="hd2"/>
                                </a:cxn>
                                <a:cxn ang="16200000">
                                  <a:pos x="wd2" y="hd2"/>
                                </a:cxn>
                              </a:cxnLst>
                              <a:rect l="0" t="0" r="r" b="b"/>
                              <a:pathLst>
                                <a:path w="21600" h="21600" extrusionOk="0">
                                  <a:moveTo>
                                    <a:pt x="18904" y="14889"/>
                                  </a:moveTo>
                                  <a:lnTo>
                                    <a:pt x="18836" y="14889"/>
                                  </a:lnTo>
                                  <a:lnTo>
                                    <a:pt x="18836" y="14380"/>
                                  </a:lnTo>
                                  <a:cubicBezTo>
                                    <a:pt x="18836" y="14320"/>
                                    <a:pt x="18828" y="14260"/>
                                    <a:pt x="18820" y="14260"/>
                                  </a:cubicBezTo>
                                  <a:lnTo>
                                    <a:pt x="18700" y="14260"/>
                                  </a:lnTo>
                                  <a:cubicBezTo>
                                    <a:pt x="18692" y="14260"/>
                                    <a:pt x="18684" y="14320"/>
                                    <a:pt x="18684" y="14380"/>
                                  </a:cubicBezTo>
                                  <a:lnTo>
                                    <a:pt x="18684" y="14889"/>
                                  </a:lnTo>
                                  <a:lnTo>
                                    <a:pt x="18616" y="14889"/>
                                  </a:lnTo>
                                  <a:cubicBezTo>
                                    <a:pt x="18608" y="14889"/>
                                    <a:pt x="18600" y="14949"/>
                                    <a:pt x="18600" y="15009"/>
                                  </a:cubicBezTo>
                                  <a:lnTo>
                                    <a:pt x="18600" y="15908"/>
                                  </a:lnTo>
                                  <a:cubicBezTo>
                                    <a:pt x="18600" y="15968"/>
                                    <a:pt x="18608" y="16028"/>
                                    <a:pt x="18616" y="16028"/>
                                  </a:cubicBezTo>
                                  <a:lnTo>
                                    <a:pt x="18684" y="16028"/>
                                  </a:lnTo>
                                  <a:lnTo>
                                    <a:pt x="18684" y="16537"/>
                                  </a:lnTo>
                                  <a:cubicBezTo>
                                    <a:pt x="18684" y="16597"/>
                                    <a:pt x="18692" y="16657"/>
                                    <a:pt x="18700" y="16657"/>
                                  </a:cubicBezTo>
                                  <a:lnTo>
                                    <a:pt x="18820" y="16657"/>
                                  </a:lnTo>
                                  <a:cubicBezTo>
                                    <a:pt x="18828" y="16657"/>
                                    <a:pt x="18836" y="16597"/>
                                    <a:pt x="18836" y="16537"/>
                                  </a:cubicBezTo>
                                  <a:lnTo>
                                    <a:pt x="18836" y="16028"/>
                                  </a:lnTo>
                                  <a:lnTo>
                                    <a:pt x="18904" y="16028"/>
                                  </a:lnTo>
                                  <a:cubicBezTo>
                                    <a:pt x="18912" y="16028"/>
                                    <a:pt x="18920" y="15968"/>
                                    <a:pt x="18920" y="15908"/>
                                  </a:cubicBezTo>
                                  <a:lnTo>
                                    <a:pt x="18920" y="15009"/>
                                  </a:lnTo>
                                  <a:cubicBezTo>
                                    <a:pt x="18916" y="14919"/>
                                    <a:pt x="18912" y="14889"/>
                                    <a:pt x="18904" y="14889"/>
                                  </a:cubicBezTo>
                                  <a:close/>
                                  <a:moveTo>
                                    <a:pt x="18484" y="6022"/>
                                  </a:moveTo>
                                  <a:lnTo>
                                    <a:pt x="18420" y="6022"/>
                                  </a:lnTo>
                                  <a:lnTo>
                                    <a:pt x="18420" y="5542"/>
                                  </a:lnTo>
                                  <a:cubicBezTo>
                                    <a:pt x="18420" y="5482"/>
                                    <a:pt x="18416" y="5452"/>
                                    <a:pt x="18408" y="5452"/>
                                  </a:cubicBezTo>
                                  <a:lnTo>
                                    <a:pt x="18300" y="5452"/>
                                  </a:lnTo>
                                  <a:cubicBezTo>
                                    <a:pt x="18292" y="5452"/>
                                    <a:pt x="18288" y="5482"/>
                                    <a:pt x="18288" y="5542"/>
                                  </a:cubicBezTo>
                                  <a:lnTo>
                                    <a:pt x="18288" y="6022"/>
                                  </a:lnTo>
                                  <a:lnTo>
                                    <a:pt x="18224" y="6022"/>
                                  </a:lnTo>
                                  <a:cubicBezTo>
                                    <a:pt x="18216" y="6022"/>
                                    <a:pt x="18212" y="6052"/>
                                    <a:pt x="18212" y="6111"/>
                                  </a:cubicBezTo>
                                  <a:lnTo>
                                    <a:pt x="18212" y="6920"/>
                                  </a:lnTo>
                                  <a:cubicBezTo>
                                    <a:pt x="18212" y="6980"/>
                                    <a:pt x="18216" y="7010"/>
                                    <a:pt x="18224" y="7010"/>
                                  </a:cubicBezTo>
                                  <a:lnTo>
                                    <a:pt x="18288" y="7010"/>
                                  </a:lnTo>
                                  <a:lnTo>
                                    <a:pt x="18288" y="7490"/>
                                  </a:lnTo>
                                  <a:cubicBezTo>
                                    <a:pt x="18288" y="7549"/>
                                    <a:pt x="18292" y="7579"/>
                                    <a:pt x="18300" y="7579"/>
                                  </a:cubicBezTo>
                                  <a:lnTo>
                                    <a:pt x="18408" y="7579"/>
                                  </a:lnTo>
                                  <a:cubicBezTo>
                                    <a:pt x="18416" y="7579"/>
                                    <a:pt x="18420" y="7549"/>
                                    <a:pt x="18420" y="7490"/>
                                  </a:cubicBezTo>
                                  <a:lnTo>
                                    <a:pt x="18420" y="7010"/>
                                  </a:lnTo>
                                  <a:lnTo>
                                    <a:pt x="18484" y="7010"/>
                                  </a:lnTo>
                                  <a:cubicBezTo>
                                    <a:pt x="18492" y="7010"/>
                                    <a:pt x="18496" y="6980"/>
                                    <a:pt x="18496" y="6920"/>
                                  </a:cubicBezTo>
                                  <a:lnTo>
                                    <a:pt x="18496" y="6111"/>
                                  </a:lnTo>
                                  <a:cubicBezTo>
                                    <a:pt x="18500" y="6052"/>
                                    <a:pt x="18492" y="6022"/>
                                    <a:pt x="18484" y="6022"/>
                                  </a:cubicBezTo>
                                  <a:close/>
                                  <a:moveTo>
                                    <a:pt x="18904" y="20761"/>
                                  </a:moveTo>
                                  <a:lnTo>
                                    <a:pt x="18836" y="20761"/>
                                  </a:lnTo>
                                  <a:lnTo>
                                    <a:pt x="18836" y="20252"/>
                                  </a:lnTo>
                                  <a:cubicBezTo>
                                    <a:pt x="18836" y="20192"/>
                                    <a:pt x="18828" y="20132"/>
                                    <a:pt x="18820" y="20132"/>
                                  </a:cubicBezTo>
                                  <a:lnTo>
                                    <a:pt x="18700" y="20132"/>
                                  </a:lnTo>
                                  <a:cubicBezTo>
                                    <a:pt x="18692" y="20132"/>
                                    <a:pt x="18684" y="20192"/>
                                    <a:pt x="18684" y="20252"/>
                                  </a:cubicBezTo>
                                  <a:lnTo>
                                    <a:pt x="18684" y="20761"/>
                                  </a:lnTo>
                                  <a:lnTo>
                                    <a:pt x="18616" y="20761"/>
                                  </a:lnTo>
                                  <a:cubicBezTo>
                                    <a:pt x="18608" y="20761"/>
                                    <a:pt x="18600" y="20821"/>
                                    <a:pt x="18600" y="20881"/>
                                  </a:cubicBezTo>
                                  <a:lnTo>
                                    <a:pt x="18600" y="21600"/>
                                  </a:lnTo>
                                  <a:lnTo>
                                    <a:pt x="18916" y="21600"/>
                                  </a:lnTo>
                                  <a:lnTo>
                                    <a:pt x="18916" y="20881"/>
                                  </a:lnTo>
                                  <a:cubicBezTo>
                                    <a:pt x="18916" y="20821"/>
                                    <a:pt x="18912" y="20761"/>
                                    <a:pt x="18904" y="20761"/>
                                  </a:cubicBezTo>
                                  <a:close/>
                                  <a:moveTo>
                                    <a:pt x="18904" y="9017"/>
                                  </a:moveTo>
                                  <a:lnTo>
                                    <a:pt x="18836" y="9017"/>
                                  </a:lnTo>
                                  <a:lnTo>
                                    <a:pt x="18836" y="8508"/>
                                  </a:lnTo>
                                  <a:cubicBezTo>
                                    <a:pt x="18836" y="8448"/>
                                    <a:pt x="18828" y="8388"/>
                                    <a:pt x="18820" y="8388"/>
                                  </a:cubicBezTo>
                                  <a:lnTo>
                                    <a:pt x="18700" y="8388"/>
                                  </a:lnTo>
                                  <a:cubicBezTo>
                                    <a:pt x="18692" y="8388"/>
                                    <a:pt x="18684" y="8448"/>
                                    <a:pt x="18684" y="8508"/>
                                  </a:cubicBezTo>
                                  <a:lnTo>
                                    <a:pt x="18684" y="9017"/>
                                  </a:lnTo>
                                  <a:lnTo>
                                    <a:pt x="18616" y="9017"/>
                                  </a:lnTo>
                                  <a:cubicBezTo>
                                    <a:pt x="18608" y="9017"/>
                                    <a:pt x="18600" y="9077"/>
                                    <a:pt x="18600" y="9137"/>
                                  </a:cubicBezTo>
                                  <a:lnTo>
                                    <a:pt x="18600" y="10036"/>
                                  </a:lnTo>
                                  <a:cubicBezTo>
                                    <a:pt x="18600" y="10096"/>
                                    <a:pt x="18608" y="10156"/>
                                    <a:pt x="18616" y="10156"/>
                                  </a:cubicBezTo>
                                  <a:lnTo>
                                    <a:pt x="18684" y="10156"/>
                                  </a:lnTo>
                                  <a:lnTo>
                                    <a:pt x="18684" y="10665"/>
                                  </a:lnTo>
                                  <a:cubicBezTo>
                                    <a:pt x="18684" y="10725"/>
                                    <a:pt x="18692" y="10785"/>
                                    <a:pt x="18700" y="10785"/>
                                  </a:cubicBezTo>
                                  <a:lnTo>
                                    <a:pt x="18820" y="10785"/>
                                  </a:lnTo>
                                  <a:cubicBezTo>
                                    <a:pt x="18828" y="10785"/>
                                    <a:pt x="18836" y="10725"/>
                                    <a:pt x="18836" y="10665"/>
                                  </a:cubicBezTo>
                                  <a:lnTo>
                                    <a:pt x="18836" y="10156"/>
                                  </a:lnTo>
                                  <a:lnTo>
                                    <a:pt x="18904" y="10156"/>
                                  </a:lnTo>
                                  <a:cubicBezTo>
                                    <a:pt x="18912" y="10156"/>
                                    <a:pt x="18920" y="10096"/>
                                    <a:pt x="18920" y="10036"/>
                                  </a:cubicBezTo>
                                  <a:lnTo>
                                    <a:pt x="18920" y="9137"/>
                                  </a:lnTo>
                                  <a:cubicBezTo>
                                    <a:pt x="18916" y="9047"/>
                                    <a:pt x="18912" y="9017"/>
                                    <a:pt x="18904" y="9017"/>
                                  </a:cubicBezTo>
                                  <a:close/>
                                  <a:moveTo>
                                    <a:pt x="18904" y="3116"/>
                                  </a:moveTo>
                                  <a:lnTo>
                                    <a:pt x="18836" y="3116"/>
                                  </a:lnTo>
                                  <a:lnTo>
                                    <a:pt x="18836" y="2606"/>
                                  </a:lnTo>
                                  <a:cubicBezTo>
                                    <a:pt x="18836" y="2546"/>
                                    <a:pt x="18828" y="2487"/>
                                    <a:pt x="18820" y="2487"/>
                                  </a:cubicBezTo>
                                  <a:lnTo>
                                    <a:pt x="18700" y="2487"/>
                                  </a:lnTo>
                                  <a:cubicBezTo>
                                    <a:pt x="18692" y="2487"/>
                                    <a:pt x="18684" y="2546"/>
                                    <a:pt x="18684" y="2606"/>
                                  </a:cubicBezTo>
                                  <a:lnTo>
                                    <a:pt x="18684" y="3116"/>
                                  </a:lnTo>
                                  <a:lnTo>
                                    <a:pt x="18616" y="3116"/>
                                  </a:lnTo>
                                  <a:cubicBezTo>
                                    <a:pt x="18608" y="3116"/>
                                    <a:pt x="18600" y="3176"/>
                                    <a:pt x="18600" y="3236"/>
                                  </a:cubicBezTo>
                                  <a:lnTo>
                                    <a:pt x="18600" y="4134"/>
                                  </a:lnTo>
                                  <a:cubicBezTo>
                                    <a:pt x="18600" y="4194"/>
                                    <a:pt x="18608" y="4254"/>
                                    <a:pt x="18616" y="4254"/>
                                  </a:cubicBezTo>
                                  <a:lnTo>
                                    <a:pt x="18684" y="4254"/>
                                  </a:lnTo>
                                  <a:lnTo>
                                    <a:pt x="18684" y="4763"/>
                                  </a:lnTo>
                                  <a:cubicBezTo>
                                    <a:pt x="18684" y="4823"/>
                                    <a:pt x="18692" y="4883"/>
                                    <a:pt x="18700" y="4883"/>
                                  </a:cubicBezTo>
                                  <a:lnTo>
                                    <a:pt x="18820" y="4883"/>
                                  </a:lnTo>
                                  <a:cubicBezTo>
                                    <a:pt x="18828" y="4883"/>
                                    <a:pt x="18836" y="4823"/>
                                    <a:pt x="18836" y="4763"/>
                                  </a:cubicBezTo>
                                  <a:lnTo>
                                    <a:pt x="18836" y="4254"/>
                                  </a:lnTo>
                                  <a:lnTo>
                                    <a:pt x="18904" y="4254"/>
                                  </a:lnTo>
                                  <a:cubicBezTo>
                                    <a:pt x="18912" y="4254"/>
                                    <a:pt x="18920" y="4194"/>
                                    <a:pt x="18920" y="4134"/>
                                  </a:cubicBezTo>
                                  <a:lnTo>
                                    <a:pt x="18920" y="3236"/>
                                  </a:lnTo>
                                  <a:cubicBezTo>
                                    <a:pt x="18916" y="3176"/>
                                    <a:pt x="18912" y="3116"/>
                                    <a:pt x="18904" y="3116"/>
                                  </a:cubicBezTo>
                                  <a:close/>
                                  <a:moveTo>
                                    <a:pt x="18484" y="17825"/>
                                  </a:moveTo>
                                  <a:lnTo>
                                    <a:pt x="18420" y="17825"/>
                                  </a:lnTo>
                                  <a:lnTo>
                                    <a:pt x="18420" y="17346"/>
                                  </a:lnTo>
                                  <a:cubicBezTo>
                                    <a:pt x="18420" y="17286"/>
                                    <a:pt x="18416" y="17256"/>
                                    <a:pt x="18408" y="17256"/>
                                  </a:cubicBezTo>
                                  <a:lnTo>
                                    <a:pt x="18300" y="17256"/>
                                  </a:lnTo>
                                  <a:cubicBezTo>
                                    <a:pt x="18292" y="17256"/>
                                    <a:pt x="18288" y="17286"/>
                                    <a:pt x="18288" y="17346"/>
                                  </a:cubicBezTo>
                                  <a:lnTo>
                                    <a:pt x="18288" y="17825"/>
                                  </a:lnTo>
                                  <a:lnTo>
                                    <a:pt x="18224" y="17825"/>
                                  </a:lnTo>
                                  <a:cubicBezTo>
                                    <a:pt x="18216" y="17825"/>
                                    <a:pt x="18212" y="17855"/>
                                    <a:pt x="18212" y="17915"/>
                                  </a:cubicBezTo>
                                  <a:lnTo>
                                    <a:pt x="18212" y="18724"/>
                                  </a:lnTo>
                                  <a:cubicBezTo>
                                    <a:pt x="18212" y="18784"/>
                                    <a:pt x="18216" y="18814"/>
                                    <a:pt x="18224" y="18814"/>
                                  </a:cubicBezTo>
                                  <a:lnTo>
                                    <a:pt x="18288" y="18814"/>
                                  </a:lnTo>
                                  <a:lnTo>
                                    <a:pt x="18288" y="19293"/>
                                  </a:lnTo>
                                  <a:cubicBezTo>
                                    <a:pt x="18288" y="19353"/>
                                    <a:pt x="18292" y="19383"/>
                                    <a:pt x="18300" y="19383"/>
                                  </a:cubicBezTo>
                                  <a:lnTo>
                                    <a:pt x="18408" y="19383"/>
                                  </a:lnTo>
                                  <a:cubicBezTo>
                                    <a:pt x="18416" y="19383"/>
                                    <a:pt x="18420" y="19353"/>
                                    <a:pt x="18420" y="19293"/>
                                  </a:cubicBezTo>
                                  <a:lnTo>
                                    <a:pt x="18420" y="18814"/>
                                  </a:lnTo>
                                  <a:lnTo>
                                    <a:pt x="18484" y="18814"/>
                                  </a:lnTo>
                                  <a:cubicBezTo>
                                    <a:pt x="18492" y="18814"/>
                                    <a:pt x="18496" y="18784"/>
                                    <a:pt x="18496" y="18724"/>
                                  </a:cubicBezTo>
                                  <a:lnTo>
                                    <a:pt x="18496" y="17915"/>
                                  </a:lnTo>
                                  <a:cubicBezTo>
                                    <a:pt x="18500" y="17855"/>
                                    <a:pt x="18492" y="17825"/>
                                    <a:pt x="18484" y="17825"/>
                                  </a:cubicBezTo>
                                  <a:close/>
                                  <a:moveTo>
                                    <a:pt x="18484" y="11893"/>
                                  </a:moveTo>
                                  <a:lnTo>
                                    <a:pt x="18420" y="11893"/>
                                  </a:lnTo>
                                  <a:lnTo>
                                    <a:pt x="18420" y="11414"/>
                                  </a:lnTo>
                                  <a:cubicBezTo>
                                    <a:pt x="18420" y="11354"/>
                                    <a:pt x="18416" y="11324"/>
                                    <a:pt x="18408" y="11324"/>
                                  </a:cubicBezTo>
                                  <a:lnTo>
                                    <a:pt x="18300" y="11324"/>
                                  </a:lnTo>
                                  <a:cubicBezTo>
                                    <a:pt x="18292" y="11324"/>
                                    <a:pt x="18288" y="11354"/>
                                    <a:pt x="18288" y="11414"/>
                                  </a:cubicBezTo>
                                  <a:lnTo>
                                    <a:pt x="18288" y="11893"/>
                                  </a:lnTo>
                                  <a:lnTo>
                                    <a:pt x="18224" y="11893"/>
                                  </a:lnTo>
                                  <a:cubicBezTo>
                                    <a:pt x="18216" y="11893"/>
                                    <a:pt x="18212" y="11923"/>
                                    <a:pt x="18212" y="11983"/>
                                  </a:cubicBezTo>
                                  <a:lnTo>
                                    <a:pt x="18212" y="12792"/>
                                  </a:lnTo>
                                  <a:cubicBezTo>
                                    <a:pt x="18212" y="12852"/>
                                    <a:pt x="18216" y="12882"/>
                                    <a:pt x="18224" y="12882"/>
                                  </a:cubicBezTo>
                                  <a:lnTo>
                                    <a:pt x="18288" y="12882"/>
                                  </a:lnTo>
                                  <a:lnTo>
                                    <a:pt x="18288" y="13361"/>
                                  </a:lnTo>
                                  <a:cubicBezTo>
                                    <a:pt x="18288" y="13421"/>
                                    <a:pt x="18292" y="13451"/>
                                    <a:pt x="18300" y="13451"/>
                                  </a:cubicBezTo>
                                  <a:lnTo>
                                    <a:pt x="18408" y="13451"/>
                                  </a:lnTo>
                                  <a:cubicBezTo>
                                    <a:pt x="18416" y="13451"/>
                                    <a:pt x="18420" y="13421"/>
                                    <a:pt x="18420" y="13361"/>
                                  </a:cubicBezTo>
                                  <a:lnTo>
                                    <a:pt x="18420" y="12882"/>
                                  </a:lnTo>
                                  <a:lnTo>
                                    <a:pt x="18484" y="12882"/>
                                  </a:lnTo>
                                  <a:cubicBezTo>
                                    <a:pt x="18492" y="12882"/>
                                    <a:pt x="18496" y="12852"/>
                                    <a:pt x="18496" y="12792"/>
                                  </a:cubicBezTo>
                                  <a:lnTo>
                                    <a:pt x="18496" y="11983"/>
                                  </a:lnTo>
                                  <a:cubicBezTo>
                                    <a:pt x="18500" y="11923"/>
                                    <a:pt x="18492" y="11893"/>
                                    <a:pt x="18484" y="11893"/>
                                  </a:cubicBezTo>
                                  <a:close/>
                                  <a:moveTo>
                                    <a:pt x="18072" y="14979"/>
                                  </a:moveTo>
                                  <a:lnTo>
                                    <a:pt x="18016" y="14979"/>
                                  </a:lnTo>
                                  <a:lnTo>
                                    <a:pt x="18016" y="14560"/>
                                  </a:lnTo>
                                  <a:cubicBezTo>
                                    <a:pt x="18016" y="14500"/>
                                    <a:pt x="18012" y="14470"/>
                                    <a:pt x="18004" y="14470"/>
                                  </a:cubicBezTo>
                                  <a:lnTo>
                                    <a:pt x="17908" y="14470"/>
                                  </a:lnTo>
                                  <a:cubicBezTo>
                                    <a:pt x="17900" y="14470"/>
                                    <a:pt x="17896" y="14500"/>
                                    <a:pt x="17896" y="14560"/>
                                  </a:cubicBezTo>
                                  <a:lnTo>
                                    <a:pt x="17896" y="14979"/>
                                  </a:lnTo>
                                  <a:lnTo>
                                    <a:pt x="17840" y="14979"/>
                                  </a:lnTo>
                                  <a:cubicBezTo>
                                    <a:pt x="17832" y="14979"/>
                                    <a:pt x="17828" y="15009"/>
                                    <a:pt x="17828" y="15069"/>
                                  </a:cubicBezTo>
                                  <a:lnTo>
                                    <a:pt x="17828" y="15788"/>
                                  </a:lnTo>
                                  <a:cubicBezTo>
                                    <a:pt x="17828" y="15848"/>
                                    <a:pt x="17832" y="15878"/>
                                    <a:pt x="17840" y="15878"/>
                                  </a:cubicBezTo>
                                  <a:lnTo>
                                    <a:pt x="17896" y="15878"/>
                                  </a:lnTo>
                                  <a:lnTo>
                                    <a:pt x="17896" y="16297"/>
                                  </a:lnTo>
                                  <a:cubicBezTo>
                                    <a:pt x="17896" y="16357"/>
                                    <a:pt x="17900" y="16387"/>
                                    <a:pt x="17908" y="16387"/>
                                  </a:cubicBezTo>
                                  <a:lnTo>
                                    <a:pt x="18004" y="16387"/>
                                  </a:lnTo>
                                  <a:cubicBezTo>
                                    <a:pt x="18012" y="16387"/>
                                    <a:pt x="18016" y="16357"/>
                                    <a:pt x="18016" y="16297"/>
                                  </a:cubicBezTo>
                                  <a:lnTo>
                                    <a:pt x="18016" y="15878"/>
                                  </a:lnTo>
                                  <a:lnTo>
                                    <a:pt x="18072" y="15878"/>
                                  </a:lnTo>
                                  <a:cubicBezTo>
                                    <a:pt x="18080" y="15878"/>
                                    <a:pt x="18084" y="15848"/>
                                    <a:pt x="18084" y="15788"/>
                                  </a:cubicBezTo>
                                  <a:lnTo>
                                    <a:pt x="18084" y="15069"/>
                                  </a:lnTo>
                                  <a:cubicBezTo>
                                    <a:pt x="18080" y="15039"/>
                                    <a:pt x="18076" y="14979"/>
                                    <a:pt x="18072" y="14979"/>
                                  </a:cubicBezTo>
                                  <a:close/>
                                  <a:moveTo>
                                    <a:pt x="18072" y="20881"/>
                                  </a:moveTo>
                                  <a:lnTo>
                                    <a:pt x="18016" y="20881"/>
                                  </a:lnTo>
                                  <a:lnTo>
                                    <a:pt x="18016" y="20462"/>
                                  </a:lnTo>
                                  <a:cubicBezTo>
                                    <a:pt x="18016" y="20402"/>
                                    <a:pt x="18012" y="20372"/>
                                    <a:pt x="18004" y="20372"/>
                                  </a:cubicBezTo>
                                  <a:lnTo>
                                    <a:pt x="17908" y="20372"/>
                                  </a:lnTo>
                                  <a:cubicBezTo>
                                    <a:pt x="17900" y="20372"/>
                                    <a:pt x="17896" y="20402"/>
                                    <a:pt x="17896" y="20462"/>
                                  </a:cubicBezTo>
                                  <a:lnTo>
                                    <a:pt x="17896" y="20881"/>
                                  </a:lnTo>
                                  <a:lnTo>
                                    <a:pt x="17840" y="20881"/>
                                  </a:lnTo>
                                  <a:cubicBezTo>
                                    <a:pt x="17832" y="20881"/>
                                    <a:pt x="17828" y="20911"/>
                                    <a:pt x="17828" y="20971"/>
                                  </a:cubicBezTo>
                                  <a:lnTo>
                                    <a:pt x="17828" y="21600"/>
                                  </a:lnTo>
                                  <a:lnTo>
                                    <a:pt x="18084" y="21600"/>
                                  </a:lnTo>
                                  <a:lnTo>
                                    <a:pt x="18084" y="20971"/>
                                  </a:lnTo>
                                  <a:cubicBezTo>
                                    <a:pt x="18080" y="20911"/>
                                    <a:pt x="18076" y="20881"/>
                                    <a:pt x="18072" y="20881"/>
                                  </a:cubicBezTo>
                                  <a:close/>
                                  <a:moveTo>
                                    <a:pt x="18072" y="9107"/>
                                  </a:moveTo>
                                  <a:lnTo>
                                    <a:pt x="18016" y="9107"/>
                                  </a:lnTo>
                                  <a:lnTo>
                                    <a:pt x="18016" y="8688"/>
                                  </a:lnTo>
                                  <a:cubicBezTo>
                                    <a:pt x="18016" y="8628"/>
                                    <a:pt x="18012" y="8598"/>
                                    <a:pt x="18004" y="8598"/>
                                  </a:cubicBezTo>
                                  <a:lnTo>
                                    <a:pt x="17908" y="8598"/>
                                  </a:lnTo>
                                  <a:cubicBezTo>
                                    <a:pt x="17900" y="8598"/>
                                    <a:pt x="17896" y="8628"/>
                                    <a:pt x="17896" y="8688"/>
                                  </a:cubicBezTo>
                                  <a:lnTo>
                                    <a:pt x="17896" y="9107"/>
                                  </a:lnTo>
                                  <a:lnTo>
                                    <a:pt x="17840" y="9107"/>
                                  </a:lnTo>
                                  <a:cubicBezTo>
                                    <a:pt x="17832" y="9107"/>
                                    <a:pt x="17828" y="9137"/>
                                    <a:pt x="17828" y="9197"/>
                                  </a:cubicBezTo>
                                  <a:lnTo>
                                    <a:pt x="17828" y="9916"/>
                                  </a:lnTo>
                                  <a:cubicBezTo>
                                    <a:pt x="17828" y="9976"/>
                                    <a:pt x="17832" y="10006"/>
                                    <a:pt x="17840" y="10006"/>
                                  </a:cubicBezTo>
                                  <a:lnTo>
                                    <a:pt x="17896" y="10006"/>
                                  </a:lnTo>
                                  <a:lnTo>
                                    <a:pt x="17896" y="10426"/>
                                  </a:lnTo>
                                  <a:cubicBezTo>
                                    <a:pt x="17896" y="10485"/>
                                    <a:pt x="17900" y="10515"/>
                                    <a:pt x="17908" y="10515"/>
                                  </a:cubicBezTo>
                                  <a:lnTo>
                                    <a:pt x="18004" y="10515"/>
                                  </a:lnTo>
                                  <a:cubicBezTo>
                                    <a:pt x="18012" y="10515"/>
                                    <a:pt x="18016" y="10485"/>
                                    <a:pt x="18016" y="10426"/>
                                  </a:cubicBezTo>
                                  <a:lnTo>
                                    <a:pt x="18016" y="10006"/>
                                  </a:lnTo>
                                  <a:lnTo>
                                    <a:pt x="18072" y="10006"/>
                                  </a:lnTo>
                                  <a:cubicBezTo>
                                    <a:pt x="18080" y="10006"/>
                                    <a:pt x="18084" y="9976"/>
                                    <a:pt x="18084" y="9916"/>
                                  </a:cubicBezTo>
                                  <a:lnTo>
                                    <a:pt x="18084" y="9197"/>
                                  </a:lnTo>
                                  <a:cubicBezTo>
                                    <a:pt x="18080" y="9137"/>
                                    <a:pt x="18076" y="9107"/>
                                    <a:pt x="18072" y="9107"/>
                                  </a:cubicBezTo>
                                  <a:close/>
                                  <a:moveTo>
                                    <a:pt x="19320" y="11774"/>
                                  </a:moveTo>
                                  <a:lnTo>
                                    <a:pt x="19244" y="11774"/>
                                  </a:lnTo>
                                  <a:lnTo>
                                    <a:pt x="19244" y="11204"/>
                                  </a:lnTo>
                                  <a:cubicBezTo>
                                    <a:pt x="19244" y="11145"/>
                                    <a:pt x="19236" y="11085"/>
                                    <a:pt x="19228" y="11085"/>
                                  </a:cubicBezTo>
                                  <a:lnTo>
                                    <a:pt x="19096" y="11085"/>
                                  </a:lnTo>
                                  <a:cubicBezTo>
                                    <a:pt x="19088" y="11085"/>
                                    <a:pt x="19080" y="11145"/>
                                    <a:pt x="19080" y="11204"/>
                                  </a:cubicBezTo>
                                  <a:lnTo>
                                    <a:pt x="19080" y="11774"/>
                                  </a:lnTo>
                                  <a:lnTo>
                                    <a:pt x="19004" y="11774"/>
                                  </a:lnTo>
                                  <a:cubicBezTo>
                                    <a:pt x="18996" y="11774"/>
                                    <a:pt x="18988" y="11834"/>
                                    <a:pt x="18988" y="11893"/>
                                  </a:cubicBezTo>
                                  <a:lnTo>
                                    <a:pt x="18988" y="12912"/>
                                  </a:lnTo>
                                  <a:cubicBezTo>
                                    <a:pt x="18988" y="12972"/>
                                    <a:pt x="18996" y="13032"/>
                                    <a:pt x="19004" y="13032"/>
                                  </a:cubicBezTo>
                                  <a:lnTo>
                                    <a:pt x="19080" y="13032"/>
                                  </a:lnTo>
                                  <a:lnTo>
                                    <a:pt x="19080" y="13601"/>
                                  </a:lnTo>
                                  <a:cubicBezTo>
                                    <a:pt x="19080" y="13661"/>
                                    <a:pt x="19088" y="13721"/>
                                    <a:pt x="19096" y="13721"/>
                                  </a:cubicBezTo>
                                  <a:lnTo>
                                    <a:pt x="19232" y="13721"/>
                                  </a:lnTo>
                                  <a:cubicBezTo>
                                    <a:pt x="19240" y="13721"/>
                                    <a:pt x="19248" y="13661"/>
                                    <a:pt x="19248" y="13601"/>
                                  </a:cubicBezTo>
                                  <a:lnTo>
                                    <a:pt x="19248" y="13032"/>
                                  </a:lnTo>
                                  <a:lnTo>
                                    <a:pt x="19324" y="13032"/>
                                  </a:lnTo>
                                  <a:cubicBezTo>
                                    <a:pt x="19332" y="13032"/>
                                    <a:pt x="19340" y="12972"/>
                                    <a:pt x="19340" y="12912"/>
                                  </a:cubicBezTo>
                                  <a:lnTo>
                                    <a:pt x="19340" y="11893"/>
                                  </a:lnTo>
                                  <a:cubicBezTo>
                                    <a:pt x="19336" y="11834"/>
                                    <a:pt x="19328" y="11774"/>
                                    <a:pt x="19320" y="11774"/>
                                  </a:cubicBezTo>
                                  <a:close/>
                                  <a:moveTo>
                                    <a:pt x="18072" y="3236"/>
                                  </a:moveTo>
                                  <a:lnTo>
                                    <a:pt x="18016" y="3236"/>
                                  </a:lnTo>
                                  <a:lnTo>
                                    <a:pt x="18016" y="2816"/>
                                  </a:lnTo>
                                  <a:cubicBezTo>
                                    <a:pt x="18016" y="2756"/>
                                    <a:pt x="18012" y="2726"/>
                                    <a:pt x="18004" y="2726"/>
                                  </a:cubicBezTo>
                                  <a:lnTo>
                                    <a:pt x="17908" y="2726"/>
                                  </a:lnTo>
                                  <a:cubicBezTo>
                                    <a:pt x="17900" y="2726"/>
                                    <a:pt x="17896" y="2756"/>
                                    <a:pt x="17896" y="2816"/>
                                  </a:cubicBezTo>
                                  <a:lnTo>
                                    <a:pt x="17896" y="3236"/>
                                  </a:lnTo>
                                  <a:lnTo>
                                    <a:pt x="17840" y="3236"/>
                                  </a:lnTo>
                                  <a:cubicBezTo>
                                    <a:pt x="17832" y="3236"/>
                                    <a:pt x="17828" y="3265"/>
                                    <a:pt x="17828" y="3325"/>
                                  </a:cubicBezTo>
                                  <a:lnTo>
                                    <a:pt x="17828" y="4044"/>
                                  </a:lnTo>
                                  <a:cubicBezTo>
                                    <a:pt x="17828" y="4104"/>
                                    <a:pt x="17832" y="4134"/>
                                    <a:pt x="17840" y="4134"/>
                                  </a:cubicBezTo>
                                  <a:lnTo>
                                    <a:pt x="17896" y="4134"/>
                                  </a:lnTo>
                                  <a:lnTo>
                                    <a:pt x="17896" y="4554"/>
                                  </a:lnTo>
                                  <a:cubicBezTo>
                                    <a:pt x="17896" y="4614"/>
                                    <a:pt x="17900" y="4644"/>
                                    <a:pt x="17908" y="4644"/>
                                  </a:cubicBezTo>
                                  <a:lnTo>
                                    <a:pt x="18004" y="4644"/>
                                  </a:lnTo>
                                  <a:cubicBezTo>
                                    <a:pt x="18012" y="4644"/>
                                    <a:pt x="18016" y="4614"/>
                                    <a:pt x="18016" y="4554"/>
                                  </a:cubicBezTo>
                                  <a:lnTo>
                                    <a:pt x="18016" y="4134"/>
                                  </a:lnTo>
                                  <a:lnTo>
                                    <a:pt x="18072" y="4134"/>
                                  </a:lnTo>
                                  <a:cubicBezTo>
                                    <a:pt x="18080" y="4134"/>
                                    <a:pt x="18084" y="4104"/>
                                    <a:pt x="18084" y="4044"/>
                                  </a:cubicBezTo>
                                  <a:lnTo>
                                    <a:pt x="18084" y="3325"/>
                                  </a:lnTo>
                                  <a:cubicBezTo>
                                    <a:pt x="18080" y="3265"/>
                                    <a:pt x="18076" y="3236"/>
                                    <a:pt x="18072" y="3236"/>
                                  </a:cubicBezTo>
                                  <a:close/>
                                  <a:moveTo>
                                    <a:pt x="19320" y="17705"/>
                                  </a:moveTo>
                                  <a:lnTo>
                                    <a:pt x="19244" y="17705"/>
                                  </a:lnTo>
                                  <a:lnTo>
                                    <a:pt x="19244" y="17136"/>
                                  </a:lnTo>
                                  <a:cubicBezTo>
                                    <a:pt x="19244" y="17076"/>
                                    <a:pt x="19236" y="17016"/>
                                    <a:pt x="19228" y="17016"/>
                                  </a:cubicBezTo>
                                  <a:lnTo>
                                    <a:pt x="19096" y="17016"/>
                                  </a:lnTo>
                                  <a:cubicBezTo>
                                    <a:pt x="19088" y="17016"/>
                                    <a:pt x="19080" y="17076"/>
                                    <a:pt x="19080" y="17136"/>
                                  </a:cubicBezTo>
                                  <a:lnTo>
                                    <a:pt x="19080" y="17705"/>
                                  </a:lnTo>
                                  <a:lnTo>
                                    <a:pt x="19004" y="17705"/>
                                  </a:lnTo>
                                  <a:cubicBezTo>
                                    <a:pt x="18996" y="17705"/>
                                    <a:pt x="18988" y="17765"/>
                                    <a:pt x="18988" y="17825"/>
                                  </a:cubicBezTo>
                                  <a:lnTo>
                                    <a:pt x="18988" y="18844"/>
                                  </a:lnTo>
                                  <a:cubicBezTo>
                                    <a:pt x="18988" y="18904"/>
                                    <a:pt x="18996" y="18964"/>
                                    <a:pt x="19004" y="18964"/>
                                  </a:cubicBezTo>
                                  <a:lnTo>
                                    <a:pt x="19080" y="18964"/>
                                  </a:lnTo>
                                  <a:lnTo>
                                    <a:pt x="19080" y="19533"/>
                                  </a:lnTo>
                                  <a:cubicBezTo>
                                    <a:pt x="19080" y="19593"/>
                                    <a:pt x="19088" y="19653"/>
                                    <a:pt x="19096" y="19653"/>
                                  </a:cubicBezTo>
                                  <a:lnTo>
                                    <a:pt x="19232" y="19653"/>
                                  </a:lnTo>
                                  <a:cubicBezTo>
                                    <a:pt x="19240" y="19653"/>
                                    <a:pt x="19248" y="19593"/>
                                    <a:pt x="19248" y="19533"/>
                                  </a:cubicBezTo>
                                  <a:lnTo>
                                    <a:pt x="19248" y="18964"/>
                                  </a:lnTo>
                                  <a:lnTo>
                                    <a:pt x="19324" y="18964"/>
                                  </a:lnTo>
                                  <a:cubicBezTo>
                                    <a:pt x="19332" y="18964"/>
                                    <a:pt x="19340" y="18904"/>
                                    <a:pt x="19340" y="18844"/>
                                  </a:cubicBezTo>
                                  <a:lnTo>
                                    <a:pt x="19340" y="17825"/>
                                  </a:lnTo>
                                  <a:cubicBezTo>
                                    <a:pt x="19336" y="17765"/>
                                    <a:pt x="19328" y="17705"/>
                                    <a:pt x="19320" y="17705"/>
                                  </a:cubicBezTo>
                                  <a:close/>
                                  <a:moveTo>
                                    <a:pt x="19884" y="14110"/>
                                  </a:moveTo>
                                  <a:lnTo>
                                    <a:pt x="20048" y="14110"/>
                                  </a:lnTo>
                                  <a:cubicBezTo>
                                    <a:pt x="20060" y="14110"/>
                                    <a:pt x="20068" y="14050"/>
                                    <a:pt x="20068" y="13961"/>
                                  </a:cubicBezTo>
                                  <a:lnTo>
                                    <a:pt x="20068" y="13242"/>
                                  </a:lnTo>
                                  <a:lnTo>
                                    <a:pt x="20164" y="13242"/>
                                  </a:lnTo>
                                  <a:cubicBezTo>
                                    <a:pt x="20176" y="13242"/>
                                    <a:pt x="20184" y="13182"/>
                                    <a:pt x="20184" y="13092"/>
                                  </a:cubicBezTo>
                                  <a:lnTo>
                                    <a:pt x="20184" y="11864"/>
                                  </a:lnTo>
                                  <a:cubicBezTo>
                                    <a:pt x="20184" y="11774"/>
                                    <a:pt x="20176" y="11714"/>
                                    <a:pt x="20164" y="11714"/>
                                  </a:cubicBezTo>
                                  <a:lnTo>
                                    <a:pt x="20068" y="11714"/>
                                  </a:lnTo>
                                  <a:lnTo>
                                    <a:pt x="20068" y="10995"/>
                                  </a:lnTo>
                                  <a:cubicBezTo>
                                    <a:pt x="20068" y="10905"/>
                                    <a:pt x="20060" y="10845"/>
                                    <a:pt x="20048" y="10845"/>
                                  </a:cubicBezTo>
                                  <a:lnTo>
                                    <a:pt x="19884" y="10845"/>
                                  </a:lnTo>
                                  <a:cubicBezTo>
                                    <a:pt x="19872" y="10845"/>
                                    <a:pt x="19864" y="10905"/>
                                    <a:pt x="19864" y="10995"/>
                                  </a:cubicBezTo>
                                  <a:lnTo>
                                    <a:pt x="19864" y="11714"/>
                                  </a:lnTo>
                                  <a:lnTo>
                                    <a:pt x="19768" y="11714"/>
                                  </a:lnTo>
                                  <a:cubicBezTo>
                                    <a:pt x="19756" y="11714"/>
                                    <a:pt x="19748" y="11774"/>
                                    <a:pt x="19748" y="11864"/>
                                  </a:cubicBezTo>
                                  <a:lnTo>
                                    <a:pt x="19748" y="12433"/>
                                  </a:lnTo>
                                  <a:lnTo>
                                    <a:pt x="19748" y="12433"/>
                                  </a:lnTo>
                                  <a:lnTo>
                                    <a:pt x="19748" y="13122"/>
                                  </a:lnTo>
                                  <a:cubicBezTo>
                                    <a:pt x="19748" y="13212"/>
                                    <a:pt x="19756" y="13272"/>
                                    <a:pt x="19768" y="13272"/>
                                  </a:cubicBezTo>
                                  <a:lnTo>
                                    <a:pt x="19864" y="13272"/>
                                  </a:lnTo>
                                  <a:lnTo>
                                    <a:pt x="19864" y="13991"/>
                                  </a:lnTo>
                                  <a:cubicBezTo>
                                    <a:pt x="19864" y="14050"/>
                                    <a:pt x="19872" y="14110"/>
                                    <a:pt x="19884" y="14110"/>
                                  </a:cubicBezTo>
                                  <a:close/>
                                  <a:moveTo>
                                    <a:pt x="20184" y="19054"/>
                                  </a:moveTo>
                                  <a:lnTo>
                                    <a:pt x="20184" y="17825"/>
                                  </a:lnTo>
                                  <a:cubicBezTo>
                                    <a:pt x="20184" y="17735"/>
                                    <a:pt x="20176" y="17675"/>
                                    <a:pt x="20164" y="17675"/>
                                  </a:cubicBezTo>
                                  <a:lnTo>
                                    <a:pt x="20068" y="17675"/>
                                  </a:lnTo>
                                  <a:lnTo>
                                    <a:pt x="20068" y="16956"/>
                                  </a:lnTo>
                                  <a:cubicBezTo>
                                    <a:pt x="20068" y="16867"/>
                                    <a:pt x="20060" y="16807"/>
                                    <a:pt x="20048" y="16807"/>
                                  </a:cubicBezTo>
                                  <a:lnTo>
                                    <a:pt x="19884" y="16807"/>
                                  </a:lnTo>
                                  <a:cubicBezTo>
                                    <a:pt x="19872" y="16807"/>
                                    <a:pt x="19864" y="16867"/>
                                    <a:pt x="19864" y="16956"/>
                                  </a:cubicBezTo>
                                  <a:lnTo>
                                    <a:pt x="19864" y="17675"/>
                                  </a:lnTo>
                                  <a:lnTo>
                                    <a:pt x="19768" y="17675"/>
                                  </a:lnTo>
                                  <a:cubicBezTo>
                                    <a:pt x="19756" y="17675"/>
                                    <a:pt x="19748" y="17735"/>
                                    <a:pt x="19748" y="17825"/>
                                  </a:cubicBezTo>
                                  <a:lnTo>
                                    <a:pt x="19748" y="18394"/>
                                  </a:lnTo>
                                  <a:lnTo>
                                    <a:pt x="19748" y="18394"/>
                                  </a:lnTo>
                                  <a:lnTo>
                                    <a:pt x="19748" y="19083"/>
                                  </a:lnTo>
                                  <a:cubicBezTo>
                                    <a:pt x="19748" y="19173"/>
                                    <a:pt x="19756" y="19233"/>
                                    <a:pt x="19768" y="19233"/>
                                  </a:cubicBezTo>
                                  <a:lnTo>
                                    <a:pt x="19864" y="19233"/>
                                  </a:lnTo>
                                  <a:lnTo>
                                    <a:pt x="19864" y="19952"/>
                                  </a:lnTo>
                                  <a:cubicBezTo>
                                    <a:pt x="19864" y="20042"/>
                                    <a:pt x="19872" y="20102"/>
                                    <a:pt x="19884" y="20102"/>
                                  </a:cubicBezTo>
                                  <a:lnTo>
                                    <a:pt x="20048" y="20102"/>
                                  </a:lnTo>
                                  <a:cubicBezTo>
                                    <a:pt x="20060" y="20102"/>
                                    <a:pt x="20068" y="20042"/>
                                    <a:pt x="20068" y="19952"/>
                                  </a:cubicBezTo>
                                  <a:lnTo>
                                    <a:pt x="20068" y="19233"/>
                                  </a:lnTo>
                                  <a:lnTo>
                                    <a:pt x="20164" y="19233"/>
                                  </a:lnTo>
                                  <a:cubicBezTo>
                                    <a:pt x="20172" y="19203"/>
                                    <a:pt x="20184" y="19143"/>
                                    <a:pt x="20184" y="19054"/>
                                  </a:cubicBezTo>
                                  <a:close/>
                                  <a:moveTo>
                                    <a:pt x="19368" y="10126"/>
                                  </a:moveTo>
                                  <a:cubicBezTo>
                                    <a:pt x="19368" y="10186"/>
                                    <a:pt x="19376" y="10246"/>
                                    <a:pt x="19384" y="10246"/>
                                  </a:cubicBezTo>
                                  <a:lnTo>
                                    <a:pt x="19468" y="10246"/>
                                  </a:lnTo>
                                  <a:lnTo>
                                    <a:pt x="19468" y="10875"/>
                                  </a:lnTo>
                                  <a:cubicBezTo>
                                    <a:pt x="19468" y="10935"/>
                                    <a:pt x="19476" y="10995"/>
                                    <a:pt x="19484" y="10995"/>
                                  </a:cubicBezTo>
                                  <a:lnTo>
                                    <a:pt x="19632" y="10995"/>
                                  </a:lnTo>
                                  <a:cubicBezTo>
                                    <a:pt x="19640" y="10995"/>
                                    <a:pt x="19648" y="10935"/>
                                    <a:pt x="19648" y="10875"/>
                                  </a:cubicBezTo>
                                  <a:lnTo>
                                    <a:pt x="19648" y="10246"/>
                                  </a:lnTo>
                                  <a:lnTo>
                                    <a:pt x="19732" y="10246"/>
                                  </a:lnTo>
                                  <a:cubicBezTo>
                                    <a:pt x="19740" y="10246"/>
                                    <a:pt x="19748" y="10186"/>
                                    <a:pt x="19748" y="10126"/>
                                  </a:cubicBezTo>
                                  <a:lnTo>
                                    <a:pt x="19748" y="9017"/>
                                  </a:lnTo>
                                  <a:cubicBezTo>
                                    <a:pt x="19748" y="8958"/>
                                    <a:pt x="19740" y="8898"/>
                                    <a:pt x="19732" y="8898"/>
                                  </a:cubicBezTo>
                                  <a:lnTo>
                                    <a:pt x="19656" y="8898"/>
                                  </a:lnTo>
                                  <a:lnTo>
                                    <a:pt x="19656" y="8269"/>
                                  </a:lnTo>
                                  <a:cubicBezTo>
                                    <a:pt x="19656" y="8209"/>
                                    <a:pt x="19648" y="8149"/>
                                    <a:pt x="19640" y="8149"/>
                                  </a:cubicBezTo>
                                  <a:lnTo>
                                    <a:pt x="19492" y="8149"/>
                                  </a:lnTo>
                                  <a:cubicBezTo>
                                    <a:pt x="19484" y="8149"/>
                                    <a:pt x="19476" y="8209"/>
                                    <a:pt x="19476" y="8269"/>
                                  </a:cubicBezTo>
                                  <a:lnTo>
                                    <a:pt x="19476" y="8898"/>
                                  </a:lnTo>
                                  <a:lnTo>
                                    <a:pt x="19392" y="8898"/>
                                  </a:lnTo>
                                  <a:cubicBezTo>
                                    <a:pt x="19384" y="8898"/>
                                    <a:pt x="19376" y="8958"/>
                                    <a:pt x="19376" y="9017"/>
                                  </a:cubicBezTo>
                                  <a:lnTo>
                                    <a:pt x="19376" y="10126"/>
                                  </a:lnTo>
                                  <a:close/>
                                  <a:moveTo>
                                    <a:pt x="19368" y="15998"/>
                                  </a:moveTo>
                                  <a:cubicBezTo>
                                    <a:pt x="19368" y="16058"/>
                                    <a:pt x="19376" y="16118"/>
                                    <a:pt x="19384" y="16118"/>
                                  </a:cubicBezTo>
                                  <a:lnTo>
                                    <a:pt x="19468" y="16118"/>
                                  </a:lnTo>
                                  <a:lnTo>
                                    <a:pt x="19468" y="16747"/>
                                  </a:lnTo>
                                  <a:cubicBezTo>
                                    <a:pt x="19468" y="16807"/>
                                    <a:pt x="19476" y="16867"/>
                                    <a:pt x="19484" y="16867"/>
                                  </a:cubicBezTo>
                                  <a:lnTo>
                                    <a:pt x="19632" y="16867"/>
                                  </a:lnTo>
                                  <a:cubicBezTo>
                                    <a:pt x="19640" y="16867"/>
                                    <a:pt x="19648" y="16807"/>
                                    <a:pt x="19648" y="16747"/>
                                  </a:cubicBezTo>
                                  <a:lnTo>
                                    <a:pt x="19648" y="16118"/>
                                  </a:lnTo>
                                  <a:lnTo>
                                    <a:pt x="19732" y="16118"/>
                                  </a:lnTo>
                                  <a:cubicBezTo>
                                    <a:pt x="19740" y="16118"/>
                                    <a:pt x="19748" y="16058"/>
                                    <a:pt x="19748" y="15998"/>
                                  </a:cubicBezTo>
                                  <a:lnTo>
                                    <a:pt x="19748" y="14889"/>
                                  </a:lnTo>
                                  <a:cubicBezTo>
                                    <a:pt x="19748" y="14829"/>
                                    <a:pt x="19740" y="14769"/>
                                    <a:pt x="19732" y="14769"/>
                                  </a:cubicBezTo>
                                  <a:lnTo>
                                    <a:pt x="19656" y="14769"/>
                                  </a:lnTo>
                                  <a:lnTo>
                                    <a:pt x="19656" y="14140"/>
                                  </a:lnTo>
                                  <a:cubicBezTo>
                                    <a:pt x="19656" y="14080"/>
                                    <a:pt x="19648" y="14021"/>
                                    <a:pt x="19640" y="14021"/>
                                  </a:cubicBezTo>
                                  <a:lnTo>
                                    <a:pt x="19492" y="14021"/>
                                  </a:lnTo>
                                  <a:cubicBezTo>
                                    <a:pt x="19484" y="14021"/>
                                    <a:pt x="19476" y="14080"/>
                                    <a:pt x="19476" y="14140"/>
                                  </a:cubicBezTo>
                                  <a:lnTo>
                                    <a:pt x="19476" y="14769"/>
                                  </a:lnTo>
                                  <a:lnTo>
                                    <a:pt x="19392" y="14769"/>
                                  </a:lnTo>
                                  <a:cubicBezTo>
                                    <a:pt x="19384" y="14769"/>
                                    <a:pt x="19376" y="14829"/>
                                    <a:pt x="19376" y="14889"/>
                                  </a:cubicBezTo>
                                  <a:lnTo>
                                    <a:pt x="19376" y="15998"/>
                                  </a:lnTo>
                                  <a:close/>
                                  <a:moveTo>
                                    <a:pt x="0" y="0"/>
                                  </a:moveTo>
                                  <a:lnTo>
                                    <a:pt x="0" y="2127"/>
                                  </a:lnTo>
                                  <a:lnTo>
                                    <a:pt x="19864" y="2127"/>
                                  </a:lnTo>
                                  <a:lnTo>
                                    <a:pt x="19864" y="2277"/>
                                  </a:lnTo>
                                  <a:cubicBezTo>
                                    <a:pt x="19864" y="2367"/>
                                    <a:pt x="19872" y="2427"/>
                                    <a:pt x="19884" y="2427"/>
                                  </a:cubicBezTo>
                                  <a:lnTo>
                                    <a:pt x="20048" y="2427"/>
                                  </a:lnTo>
                                  <a:cubicBezTo>
                                    <a:pt x="20060" y="2427"/>
                                    <a:pt x="20068" y="2367"/>
                                    <a:pt x="20068" y="2277"/>
                                  </a:cubicBezTo>
                                  <a:lnTo>
                                    <a:pt x="20068" y="2127"/>
                                  </a:lnTo>
                                  <a:lnTo>
                                    <a:pt x="20256" y="2127"/>
                                  </a:lnTo>
                                  <a:lnTo>
                                    <a:pt x="20256" y="2846"/>
                                  </a:lnTo>
                                  <a:lnTo>
                                    <a:pt x="20152" y="2846"/>
                                  </a:lnTo>
                                  <a:cubicBezTo>
                                    <a:pt x="20140" y="2846"/>
                                    <a:pt x="20132" y="2906"/>
                                    <a:pt x="20132" y="2996"/>
                                  </a:cubicBezTo>
                                  <a:lnTo>
                                    <a:pt x="20132" y="3625"/>
                                  </a:lnTo>
                                  <a:lnTo>
                                    <a:pt x="20132" y="3625"/>
                                  </a:lnTo>
                                  <a:lnTo>
                                    <a:pt x="20132" y="4374"/>
                                  </a:lnTo>
                                  <a:cubicBezTo>
                                    <a:pt x="20132" y="4464"/>
                                    <a:pt x="20140" y="4524"/>
                                    <a:pt x="20152" y="4524"/>
                                  </a:cubicBezTo>
                                  <a:lnTo>
                                    <a:pt x="20256" y="4524"/>
                                  </a:lnTo>
                                  <a:lnTo>
                                    <a:pt x="20256" y="5303"/>
                                  </a:lnTo>
                                  <a:cubicBezTo>
                                    <a:pt x="20256" y="5392"/>
                                    <a:pt x="20264" y="5452"/>
                                    <a:pt x="20276" y="5452"/>
                                  </a:cubicBezTo>
                                  <a:lnTo>
                                    <a:pt x="20460" y="5452"/>
                                  </a:lnTo>
                                  <a:cubicBezTo>
                                    <a:pt x="20472" y="5452"/>
                                    <a:pt x="20480" y="5392"/>
                                    <a:pt x="20480" y="5303"/>
                                  </a:cubicBezTo>
                                  <a:lnTo>
                                    <a:pt x="20480" y="4524"/>
                                  </a:lnTo>
                                  <a:lnTo>
                                    <a:pt x="20584" y="4524"/>
                                  </a:lnTo>
                                  <a:cubicBezTo>
                                    <a:pt x="20596" y="4524"/>
                                    <a:pt x="20604" y="4464"/>
                                    <a:pt x="20604" y="4374"/>
                                  </a:cubicBezTo>
                                  <a:lnTo>
                                    <a:pt x="20604" y="2996"/>
                                  </a:lnTo>
                                  <a:cubicBezTo>
                                    <a:pt x="20604" y="2906"/>
                                    <a:pt x="20596" y="2846"/>
                                    <a:pt x="20584" y="2846"/>
                                  </a:cubicBezTo>
                                  <a:lnTo>
                                    <a:pt x="20480" y="2846"/>
                                  </a:lnTo>
                                  <a:lnTo>
                                    <a:pt x="20480" y="2127"/>
                                  </a:lnTo>
                                  <a:lnTo>
                                    <a:pt x="20644" y="2127"/>
                                  </a:lnTo>
                                  <a:lnTo>
                                    <a:pt x="20644" y="2636"/>
                                  </a:lnTo>
                                  <a:cubicBezTo>
                                    <a:pt x="20644" y="2726"/>
                                    <a:pt x="20656" y="2816"/>
                                    <a:pt x="20668" y="2816"/>
                                  </a:cubicBezTo>
                                  <a:lnTo>
                                    <a:pt x="20872" y="2816"/>
                                  </a:lnTo>
                                  <a:cubicBezTo>
                                    <a:pt x="20872" y="2816"/>
                                    <a:pt x="20876" y="2816"/>
                                    <a:pt x="20876" y="2816"/>
                                  </a:cubicBezTo>
                                  <a:cubicBezTo>
                                    <a:pt x="20876" y="2816"/>
                                    <a:pt x="20876" y="2846"/>
                                    <a:pt x="20876" y="2846"/>
                                  </a:cubicBezTo>
                                  <a:lnTo>
                                    <a:pt x="20876" y="4554"/>
                                  </a:lnTo>
                                  <a:cubicBezTo>
                                    <a:pt x="20876" y="4673"/>
                                    <a:pt x="20888" y="4763"/>
                                    <a:pt x="20904" y="4763"/>
                                  </a:cubicBezTo>
                                  <a:lnTo>
                                    <a:pt x="21036" y="4763"/>
                                  </a:lnTo>
                                  <a:lnTo>
                                    <a:pt x="21036" y="5752"/>
                                  </a:lnTo>
                                  <a:cubicBezTo>
                                    <a:pt x="21036" y="5872"/>
                                    <a:pt x="21048" y="5962"/>
                                    <a:pt x="21064" y="5962"/>
                                  </a:cubicBezTo>
                                  <a:lnTo>
                                    <a:pt x="21248" y="5962"/>
                                  </a:lnTo>
                                  <a:lnTo>
                                    <a:pt x="21248" y="7400"/>
                                  </a:lnTo>
                                  <a:lnTo>
                                    <a:pt x="21064" y="7400"/>
                                  </a:lnTo>
                                  <a:cubicBezTo>
                                    <a:pt x="21056" y="7400"/>
                                    <a:pt x="21048" y="7430"/>
                                    <a:pt x="21044" y="7490"/>
                                  </a:cubicBezTo>
                                  <a:lnTo>
                                    <a:pt x="21044" y="6022"/>
                                  </a:lnTo>
                                  <a:cubicBezTo>
                                    <a:pt x="21044" y="5932"/>
                                    <a:pt x="21032" y="5842"/>
                                    <a:pt x="21020" y="5842"/>
                                  </a:cubicBezTo>
                                  <a:lnTo>
                                    <a:pt x="20896" y="5842"/>
                                  </a:lnTo>
                                  <a:lnTo>
                                    <a:pt x="20896" y="4973"/>
                                  </a:lnTo>
                                  <a:cubicBezTo>
                                    <a:pt x="20896" y="4883"/>
                                    <a:pt x="20884" y="4793"/>
                                    <a:pt x="20872" y="4793"/>
                                  </a:cubicBezTo>
                                  <a:lnTo>
                                    <a:pt x="20668" y="4793"/>
                                  </a:lnTo>
                                  <a:cubicBezTo>
                                    <a:pt x="20656" y="4793"/>
                                    <a:pt x="20644" y="4883"/>
                                    <a:pt x="20644" y="4973"/>
                                  </a:cubicBezTo>
                                  <a:lnTo>
                                    <a:pt x="20644" y="5842"/>
                                  </a:lnTo>
                                  <a:lnTo>
                                    <a:pt x="20528" y="5842"/>
                                  </a:lnTo>
                                  <a:cubicBezTo>
                                    <a:pt x="20516" y="5842"/>
                                    <a:pt x="20504" y="5932"/>
                                    <a:pt x="20504" y="6022"/>
                                  </a:cubicBezTo>
                                  <a:lnTo>
                                    <a:pt x="20504" y="7549"/>
                                  </a:lnTo>
                                  <a:cubicBezTo>
                                    <a:pt x="20504" y="7639"/>
                                    <a:pt x="20516" y="7729"/>
                                    <a:pt x="20528" y="7729"/>
                                  </a:cubicBezTo>
                                  <a:lnTo>
                                    <a:pt x="20644" y="7729"/>
                                  </a:lnTo>
                                  <a:lnTo>
                                    <a:pt x="20644" y="8598"/>
                                  </a:lnTo>
                                  <a:cubicBezTo>
                                    <a:pt x="20644" y="8688"/>
                                    <a:pt x="20656" y="8778"/>
                                    <a:pt x="20668" y="8778"/>
                                  </a:cubicBezTo>
                                  <a:lnTo>
                                    <a:pt x="20872" y="8778"/>
                                  </a:lnTo>
                                  <a:cubicBezTo>
                                    <a:pt x="20872" y="8778"/>
                                    <a:pt x="20876" y="8778"/>
                                    <a:pt x="20876" y="8778"/>
                                  </a:cubicBezTo>
                                  <a:lnTo>
                                    <a:pt x="20876" y="10455"/>
                                  </a:lnTo>
                                  <a:cubicBezTo>
                                    <a:pt x="20876" y="10575"/>
                                    <a:pt x="20888" y="10665"/>
                                    <a:pt x="20904" y="10665"/>
                                  </a:cubicBezTo>
                                  <a:lnTo>
                                    <a:pt x="21036" y="10665"/>
                                  </a:lnTo>
                                  <a:lnTo>
                                    <a:pt x="21036" y="11654"/>
                                  </a:lnTo>
                                  <a:cubicBezTo>
                                    <a:pt x="21036" y="11774"/>
                                    <a:pt x="21048" y="11863"/>
                                    <a:pt x="21064" y="11863"/>
                                  </a:cubicBezTo>
                                  <a:lnTo>
                                    <a:pt x="21248" y="11863"/>
                                  </a:lnTo>
                                  <a:lnTo>
                                    <a:pt x="21248" y="13301"/>
                                  </a:lnTo>
                                  <a:lnTo>
                                    <a:pt x="21064" y="13301"/>
                                  </a:lnTo>
                                  <a:cubicBezTo>
                                    <a:pt x="21056" y="13301"/>
                                    <a:pt x="21048" y="13331"/>
                                    <a:pt x="21044" y="13391"/>
                                  </a:cubicBezTo>
                                  <a:lnTo>
                                    <a:pt x="21044" y="11923"/>
                                  </a:lnTo>
                                  <a:cubicBezTo>
                                    <a:pt x="21044" y="11834"/>
                                    <a:pt x="21032" y="11744"/>
                                    <a:pt x="21020" y="11744"/>
                                  </a:cubicBezTo>
                                  <a:lnTo>
                                    <a:pt x="20896" y="11744"/>
                                  </a:lnTo>
                                  <a:lnTo>
                                    <a:pt x="20896" y="10785"/>
                                  </a:lnTo>
                                  <a:cubicBezTo>
                                    <a:pt x="20896" y="10695"/>
                                    <a:pt x="20884" y="10605"/>
                                    <a:pt x="20872" y="10605"/>
                                  </a:cubicBezTo>
                                  <a:lnTo>
                                    <a:pt x="20668" y="10605"/>
                                  </a:lnTo>
                                  <a:cubicBezTo>
                                    <a:pt x="20656" y="10605"/>
                                    <a:pt x="20644" y="10695"/>
                                    <a:pt x="20644" y="10785"/>
                                  </a:cubicBezTo>
                                  <a:lnTo>
                                    <a:pt x="20644" y="11654"/>
                                  </a:lnTo>
                                  <a:lnTo>
                                    <a:pt x="20528" y="11654"/>
                                  </a:lnTo>
                                  <a:cubicBezTo>
                                    <a:pt x="20516" y="11654"/>
                                    <a:pt x="20504" y="11744"/>
                                    <a:pt x="20504" y="11834"/>
                                  </a:cubicBezTo>
                                  <a:lnTo>
                                    <a:pt x="20504" y="13361"/>
                                  </a:lnTo>
                                  <a:cubicBezTo>
                                    <a:pt x="20504" y="13451"/>
                                    <a:pt x="20516" y="13541"/>
                                    <a:pt x="20528" y="13541"/>
                                  </a:cubicBezTo>
                                  <a:lnTo>
                                    <a:pt x="20644" y="13541"/>
                                  </a:lnTo>
                                  <a:lnTo>
                                    <a:pt x="20644" y="14410"/>
                                  </a:lnTo>
                                  <a:cubicBezTo>
                                    <a:pt x="20644" y="14500"/>
                                    <a:pt x="20656" y="14590"/>
                                    <a:pt x="20668" y="14590"/>
                                  </a:cubicBezTo>
                                  <a:lnTo>
                                    <a:pt x="20872" y="14590"/>
                                  </a:lnTo>
                                  <a:cubicBezTo>
                                    <a:pt x="20872" y="14590"/>
                                    <a:pt x="20876" y="14590"/>
                                    <a:pt x="20876" y="14590"/>
                                  </a:cubicBezTo>
                                  <a:lnTo>
                                    <a:pt x="20876" y="16267"/>
                                  </a:lnTo>
                                  <a:cubicBezTo>
                                    <a:pt x="20876" y="16387"/>
                                    <a:pt x="20888" y="16477"/>
                                    <a:pt x="20904" y="16477"/>
                                  </a:cubicBezTo>
                                  <a:lnTo>
                                    <a:pt x="21036" y="16477"/>
                                  </a:lnTo>
                                  <a:lnTo>
                                    <a:pt x="21036" y="17466"/>
                                  </a:lnTo>
                                  <a:cubicBezTo>
                                    <a:pt x="21036" y="17586"/>
                                    <a:pt x="21048" y="17675"/>
                                    <a:pt x="21064" y="17675"/>
                                  </a:cubicBezTo>
                                  <a:lnTo>
                                    <a:pt x="21248" y="17675"/>
                                  </a:lnTo>
                                  <a:lnTo>
                                    <a:pt x="21248" y="19113"/>
                                  </a:lnTo>
                                  <a:lnTo>
                                    <a:pt x="21064" y="19113"/>
                                  </a:lnTo>
                                  <a:cubicBezTo>
                                    <a:pt x="21056" y="19113"/>
                                    <a:pt x="21048" y="19143"/>
                                    <a:pt x="21044" y="19203"/>
                                  </a:cubicBezTo>
                                  <a:lnTo>
                                    <a:pt x="21044" y="17675"/>
                                  </a:lnTo>
                                  <a:cubicBezTo>
                                    <a:pt x="21044" y="17586"/>
                                    <a:pt x="21032" y="17496"/>
                                    <a:pt x="21020" y="17496"/>
                                  </a:cubicBezTo>
                                  <a:lnTo>
                                    <a:pt x="20896" y="17496"/>
                                  </a:lnTo>
                                  <a:lnTo>
                                    <a:pt x="20896" y="16627"/>
                                  </a:lnTo>
                                  <a:cubicBezTo>
                                    <a:pt x="20896" y="16537"/>
                                    <a:pt x="20884" y="16447"/>
                                    <a:pt x="20872" y="16447"/>
                                  </a:cubicBezTo>
                                  <a:lnTo>
                                    <a:pt x="20668" y="16447"/>
                                  </a:lnTo>
                                  <a:cubicBezTo>
                                    <a:pt x="20656" y="16447"/>
                                    <a:pt x="20644" y="16537"/>
                                    <a:pt x="20644" y="16627"/>
                                  </a:cubicBezTo>
                                  <a:lnTo>
                                    <a:pt x="20644" y="17496"/>
                                  </a:lnTo>
                                  <a:lnTo>
                                    <a:pt x="20528" y="17496"/>
                                  </a:lnTo>
                                  <a:cubicBezTo>
                                    <a:pt x="20516" y="17496"/>
                                    <a:pt x="20504" y="17586"/>
                                    <a:pt x="20504" y="17675"/>
                                  </a:cubicBezTo>
                                  <a:lnTo>
                                    <a:pt x="20504" y="19203"/>
                                  </a:lnTo>
                                  <a:cubicBezTo>
                                    <a:pt x="20504" y="19293"/>
                                    <a:pt x="20516" y="19383"/>
                                    <a:pt x="20528" y="19383"/>
                                  </a:cubicBezTo>
                                  <a:lnTo>
                                    <a:pt x="20644" y="19383"/>
                                  </a:lnTo>
                                  <a:lnTo>
                                    <a:pt x="20644" y="20252"/>
                                  </a:lnTo>
                                  <a:cubicBezTo>
                                    <a:pt x="20644" y="20342"/>
                                    <a:pt x="20656" y="20432"/>
                                    <a:pt x="20668" y="20432"/>
                                  </a:cubicBezTo>
                                  <a:lnTo>
                                    <a:pt x="20872" y="20432"/>
                                  </a:lnTo>
                                  <a:cubicBezTo>
                                    <a:pt x="20872" y="20432"/>
                                    <a:pt x="20876" y="20432"/>
                                    <a:pt x="20876" y="20432"/>
                                  </a:cubicBezTo>
                                  <a:cubicBezTo>
                                    <a:pt x="20876" y="20432"/>
                                    <a:pt x="20876" y="20462"/>
                                    <a:pt x="20876" y="20462"/>
                                  </a:cubicBezTo>
                                  <a:lnTo>
                                    <a:pt x="20876" y="21570"/>
                                  </a:lnTo>
                                  <a:lnTo>
                                    <a:pt x="21472" y="21570"/>
                                  </a:lnTo>
                                  <a:lnTo>
                                    <a:pt x="21472" y="20881"/>
                                  </a:lnTo>
                                  <a:lnTo>
                                    <a:pt x="21600" y="20881"/>
                                  </a:lnTo>
                                  <a:lnTo>
                                    <a:pt x="21600" y="15938"/>
                                  </a:lnTo>
                                  <a:lnTo>
                                    <a:pt x="21472" y="15938"/>
                                  </a:lnTo>
                                  <a:lnTo>
                                    <a:pt x="21472" y="15039"/>
                                  </a:lnTo>
                                  <a:lnTo>
                                    <a:pt x="21600" y="15039"/>
                                  </a:lnTo>
                                  <a:lnTo>
                                    <a:pt x="21600" y="10096"/>
                                  </a:lnTo>
                                  <a:lnTo>
                                    <a:pt x="21472" y="10096"/>
                                  </a:lnTo>
                                  <a:lnTo>
                                    <a:pt x="21472" y="9167"/>
                                  </a:lnTo>
                                  <a:lnTo>
                                    <a:pt x="21600" y="9167"/>
                                  </a:lnTo>
                                  <a:lnTo>
                                    <a:pt x="21600" y="4224"/>
                                  </a:lnTo>
                                  <a:lnTo>
                                    <a:pt x="21472" y="4224"/>
                                  </a:lnTo>
                                  <a:lnTo>
                                    <a:pt x="21472" y="3236"/>
                                  </a:lnTo>
                                  <a:lnTo>
                                    <a:pt x="21600" y="3236"/>
                                  </a:lnTo>
                                  <a:lnTo>
                                    <a:pt x="21600" y="2097"/>
                                  </a:lnTo>
                                  <a:lnTo>
                                    <a:pt x="21600" y="2097"/>
                                  </a:lnTo>
                                  <a:lnTo>
                                    <a:pt x="21600" y="0"/>
                                  </a:lnTo>
                                  <a:lnTo>
                                    <a:pt x="0" y="0"/>
                                  </a:lnTo>
                                  <a:close/>
                                  <a:moveTo>
                                    <a:pt x="21032" y="2636"/>
                                  </a:moveTo>
                                  <a:lnTo>
                                    <a:pt x="20900" y="2636"/>
                                  </a:lnTo>
                                  <a:cubicBezTo>
                                    <a:pt x="20896" y="2636"/>
                                    <a:pt x="20896" y="2636"/>
                                    <a:pt x="20892" y="2636"/>
                                  </a:cubicBezTo>
                                  <a:cubicBezTo>
                                    <a:pt x="20892" y="2636"/>
                                    <a:pt x="20892" y="2606"/>
                                    <a:pt x="20892" y="2606"/>
                                  </a:cubicBezTo>
                                  <a:lnTo>
                                    <a:pt x="20892" y="2097"/>
                                  </a:lnTo>
                                  <a:lnTo>
                                    <a:pt x="21028" y="2097"/>
                                  </a:lnTo>
                                  <a:lnTo>
                                    <a:pt x="21028" y="2636"/>
                                  </a:lnTo>
                                  <a:close/>
                                  <a:moveTo>
                                    <a:pt x="21032" y="8508"/>
                                  </a:moveTo>
                                  <a:lnTo>
                                    <a:pt x="20900" y="8508"/>
                                  </a:lnTo>
                                  <a:cubicBezTo>
                                    <a:pt x="20896" y="8508"/>
                                    <a:pt x="20896" y="8508"/>
                                    <a:pt x="20896" y="8508"/>
                                  </a:cubicBezTo>
                                  <a:lnTo>
                                    <a:pt x="20896" y="7669"/>
                                  </a:lnTo>
                                  <a:lnTo>
                                    <a:pt x="21012" y="7669"/>
                                  </a:lnTo>
                                  <a:cubicBezTo>
                                    <a:pt x="21020" y="7669"/>
                                    <a:pt x="21028" y="7639"/>
                                    <a:pt x="21032" y="7579"/>
                                  </a:cubicBezTo>
                                  <a:lnTo>
                                    <a:pt x="21032" y="8508"/>
                                  </a:lnTo>
                                  <a:close/>
                                  <a:moveTo>
                                    <a:pt x="21032" y="14410"/>
                                  </a:moveTo>
                                  <a:lnTo>
                                    <a:pt x="20900" y="14410"/>
                                  </a:lnTo>
                                  <a:cubicBezTo>
                                    <a:pt x="20896" y="14410"/>
                                    <a:pt x="20896" y="14410"/>
                                    <a:pt x="20896" y="14410"/>
                                  </a:cubicBezTo>
                                  <a:lnTo>
                                    <a:pt x="20896" y="13571"/>
                                  </a:lnTo>
                                  <a:lnTo>
                                    <a:pt x="21012" y="13571"/>
                                  </a:lnTo>
                                  <a:cubicBezTo>
                                    <a:pt x="21020" y="13571"/>
                                    <a:pt x="21028" y="13541"/>
                                    <a:pt x="21032" y="13481"/>
                                  </a:cubicBezTo>
                                  <a:lnTo>
                                    <a:pt x="21032" y="14410"/>
                                  </a:lnTo>
                                  <a:close/>
                                  <a:moveTo>
                                    <a:pt x="21032" y="20282"/>
                                  </a:moveTo>
                                  <a:lnTo>
                                    <a:pt x="20900" y="20282"/>
                                  </a:lnTo>
                                  <a:cubicBezTo>
                                    <a:pt x="20896" y="20282"/>
                                    <a:pt x="20896" y="20282"/>
                                    <a:pt x="20892" y="20282"/>
                                  </a:cubicBezTo>
                                  <a:cubicBezTo>
                                    <a:pt x="20892" y="20282"/>
                                    <a:pt x="20892" y="20252"/>
                                    <a:pt x="20892" y="20252"/>
                                  </a:cubicBezTo>
                                  <a:lnTo>
                                    <a:pt x="20892" y="19383"/>
                                  </a:lnTo>
                                  <a:lnTo>
                                    <a:pt x="21008" y="19383"/>
                                  </a:lnTo>
                                  <a:cubicBezTo>
                                    <a:pt x="21016" y="19383"/>
                                    <a:pt x="21024" y="19353"/>
                                    <a:pt x="21028" y="19293"/>
                                  </a:cubicBezTo>
                                  <a:lnTo>
                                    <a:pt x="21028" y="20282"/>
                                  </a:lnTo>
                                  <a:close/>
                                  <a:moveTo>
                                    <a:pt x="21420" y="20282"/>
                                  </a:moveTo>
                                  <a:lnTo>
                                    <a:pt x="21312" y="20282"/>
                                  </a:lnTo>
                                  <a:lnTo>
                                    <a:pt x="21312" y="19623"/>
                                  </a:lnTo>
                                  <a:lnTo>
                                    <a:pt x="21420" y="19623"/>
                                  </a:lnTo>
                                  <a:lnTo>
                                    <a:pt x="21420" y="20282"/>
                                  </a:lnTo>
                                  <a:close/>
                                  <a:moveTo>
                                    <a:pt x="21420" y="17286"/>
                                  </a:moveTo>
                                  <a:lnTo>
                                    <a:pt x="21312" y="17286"/>
                                  </a:lnTo>
                                  <a:lnTo>
                                    <a:pt x="21312" y="16507"/>
                                  </a:lnTo>
                                  <a:lnTo>
                                    <a:pt x="21420" y="16507"/>
                                  </a:lnTo>
                                  <a:lnTo>
                                    <a:pt x="21420" y="17286"/>
                                  </a:lnTo>
                                  <a:close/>
                                  <a:moveTo>
                                    <a:pt x="21420" y="14410"/>
                                  </a:moveTo>
                                  <a:lnTo>
                                    <a:pt x="21312" y="14410"/>
                                  </a:lnTo>
                                  <a:lnTo>
                                    <a:pt x="21312" y="13781"/>
                                  </a:lnTo>
                                  <a:lnTo>
                                    <a:pt x="21420" y="13781"/>
                                  </a:lnTo>
                                  <a:lnTo>
                                    <a:pt x="21420" y="14410"/>
                                  </a:lnTo>
                                  <a:close/>
                                  <a:moveTo>
                                    <a:pt x="21420" y="11444"/>
                                  </a:moveTo>
                                  <a:lnTo>
                                    <a:pt x="21312" y="11444"/>
                                  </a:lnTo>
                                  <a:lnTo>
                                    <a:pt x="21312" y="10605"/>
                                  </a:lnTo>
                                  <a:lnTo>
                                    <a:pt x="21420" y="10605"/>
                                  </a:lnTo>
                                  <a:lnTo>
                                    <a:pt x="21420" y="11444"/>
                                  </a:lnTo>
                                  <a:close/>
                                  <a:moveTo>
                                    <a:pt x="21420" y="8508"/>
                                  </a:moveTo>
                                  <a:lnTo>
                                    <a:pt x="21312" y="8508"/>
                                  </a:lnTo>
                                  <a:lnTo>
                                    <a:pt x="21312" y="7879"/>
                                  </a:lnTo>
                                  <a:lnTo>
                                    <a:pt x="21420" y="7879"/>
                                  </a:lnTo>
                                  <a:lnTo>
                                    <a:pt x="21420" y="8508"/>
                                  </a:lnTo>
                                  <a:close/>
                                  <a:moveTo>
                                    <a:pt x="21420" y="5572"/>
                                  </a:moveTo>
                                  <a:lnTo>
                                    <a:pt x="21312" y="5572"/>
                                  </a:lnTo>
                                  <a:lnTo>
                                    <a:pt x="21312" y="4733"/>
                                  </a:lnTo>
                                  <a:lnTo>
                                    <a:pt x="21420" y="4733"/>
                                  </a:lnTo>
                                  <a:lnTo>
                                    <a:pt x="21420" y="5572"/>
                                  </a:lnTo>
                                  <a:close/>
                                  <a:moveTo>
                                    <a:pt x="21420" y="2636"/>
                                  </a:moveTo>
                                  <a:lnTo>
                                    <a:pt x="21312" y="2636"/>
                                  </a:lnTo>
                                  <a:lnTo>
                                    <a:pt x="21312" y="2127"/>
                                  </a:lnTo>
                                  <a:lnTo>
                                    <a:pt x="21420" y="2127"/>
                                  </a:lnTo>
                                  <a:lnTo>
                                    <a:pt x="21420" y="2636"/>
                                  </a:lnTo>
                                  <a:close/>
                                  <a:moveTo>
                                    <a:pt x="19320" y="5902"/>
                                  </a:moveTo>
                                  <a:lnTo>
                                    <a:pt x="19244" y="5902"/>
                                  </a:lnTo>
                                  <a:lnTo>
                                    <a:pt x="19244" y="5333"/>
                                  </a:lnTo>
                                  <a:cubicBezTo>
                                    <a:pt x="19244" y="5273"/>
                                    <a:pt x="19236" y="5213"/>
                                    <a:pt x="19228" y="5213"/>
                                  </a:cubicBezTo>
                                  <a:lnTo>
                                    <a:pt x="19096" y="5213"/>
                                  </a:lnTo>
                                  <a:cubicBezTo>
                                    <a:pt x="19088" y="5213"/>
                                    <a:pt x="19080" y="5273"/>
                                    <a:pt x="19080" y="5333"/>
                                  </a:cubicBezTo>
                                  <a:lnTo>
                                    <a:pt x="19080" y="5902"/>
                                  </a:lnTo>
                                  <a:lnTo>
                                    <a:pt x="19004" y="5902"/>
                                  </a:lnTo>
                                  <a:cubicBezTo>
                                    <a:pt x="18996" y="5902"/>
                                    <a:pt x="18988" y="5962"/>
                                    <a:pt x="18988" y="6022"/>
                                  </a:cubicBezTo>
                                  <a:lnTo>
                                    <a:pt x="18988" y="7040"/>
                                  </a:lnTo>
                                  <a:cubicBezTo>
                                    <a:pt x="18988" y="7100"/>
                                    <a:pt x="18996" y="7160"/>
                                    <a:pt x="19004" y="7160"/>
                                  </a:cubicBezTo>
                                  <a:lnTo>
                                    <a:pt x="19080" y="7160"/>
                                  </a:lnTo>
                                  <a:lnTo>
                                    <a:pt x="19080" y="7729"/>
                                  </a:lnTo>
                                  <a:cubicBezTo>
                                    <a:pt x="19080" y="7789"/>
                                    <a:pt x="19088" y="7849"/>
                                    <a:pt x="19096" y="7849"/>
                                  </a:cubicBezTo>
                                  <a:lnTo>
                                    <a:pt x="19232" y="7849"/>
                                  </a:lnTo>
                                  <a:cubicBezTo>
                                    <a:pt x="19240" y="7849"/>
                                    <a:pt x="19248" y="7789"/>
                                    <a:pt x="19248" y="7729"/>
                                  </a:cubicBezTo>
                                  <a:lnTo>
                                    <a:pt x="19248" y="7160"/>
                                  </a:lnTo>
                                  <a:lnTo>
                                    <a:pt x="19324" y="7160"/>
                                  </a:lnTo>
                                  <a:cubicBezTo>
                                    <a:pt x="19332" y="7160"/>
                                    <a:pt x="19340" y="7100"/>
                                    <a:pt x="19340" y="7040"/>
                                  </a:cubicBezTo>
                                  <a:lnTo>
                                    <a:pt x="19340" y="6022"/>
                                  </a:lnTo>
                                  <a:cubicBezTo>
                                    <a:pt x="19336" y="5932"/>
                                    <a:pt x="19328" y="5902"/>
                                    <a:pt x="19320" y="5902"/>
                                  </a:cubicBezTo>
                                  <a:close/>
                                  <a:moveTo>
                                    <a:pt x="20588" y="20462"/>
                                  </a:moveTo>
                                  <a:lnTo>
                                    <a:pt x="20484" y="20462"/>
                                  </a:lnTo>
                                  <a:lnTo>
                                    <a:pt x="20484" y="19683"/>
                                  </a:lnTo>
                                  <a:cubicBezTo>
                                    <a:pt x="20484" y="19593"/>
                                    <a:pt x="20476" y="19533"/>
                                    <a:pt x="20464" y="19533"/>
                                  </a:cubicBezTo>
                                  <a:lnTo>
                                    <a:pt x="20280" y="19533"/>
                                  </a:lnTo>
                                  <a:cubicBezTo>
                                    <a:pt x="20268" y="19533"/>
                                    <a:pt x="20260" y="19593"/>
                                    <a:pt x="20260" y="19683"/>
                                  </a:cubicBezTo>
                                  <a:lnTo>
                                    <a:pt x="20260" y="20462"/>
                                  </a:lnTo>
                                  <a:lnTo>
                                    <a:pt x="20156" y="20462"/>
                                  </a:lnTo>
                                  <a:cubicBezTo>
                                    <a:pt x="20144" y="20462"/>
                                    <a:pt x="20136" y="20521"/>
                                    <a:pt x="20136" y="20611"/>
                                  </a:cubicBezTo>
                                  <a:lnTo>
                                    <a:pt x="20136" y="21240"/>
                                  </a:lnTo>
                                  <a:lnTo>
                                    <a:pt x="20136" y="21240"/>
                                  </a:lnTo>
                                  <a:lnTo>
                                    <a:pt x="20136" y="21570"/>
                                  </a:lnTo>
                                  <a:lnTo>
                                    <a:pt x="20616" y="21570"/>
                                  </a:lnTo>
                                  <a:lnTo>
                                    <a:pt x="20616" y="20611"/>
                                  </a:lnTo>
                                  <a:cubicBezTo>
                                    <a:pt x="20608" y="20551"/>
                                    <a:pt x="20600" y="20462"/>
                                    <a:pt x="20588" y="20462"/>
                                  </a:cubicBezTo>
                                  <a:close/>
                                  <a:moveTo>
                                    <a:pt x="19640" y="2217"/>
                                  </a:moveTo>
                                  <a:lnTo>
                                    <a:pt x="19492" y="2217"/>
                                  </a:lnTo>
                                  <a:cubicBezTo>
                                    <a:pt x="19484" y="2217"/>
                                    <a:pt x="19476" y="2277"/>
                                    <a:pt x="19476" y="2337"/>
                                  </a:cubicBezTo>
                                  <a:lnTo>
                                    <a:pt x="19476" y="2966"/>
                                  </a:lnTo>
                                  <a:lnTo>
                                    <a:pt x="19392" y="2966"/>
                                  </a:lnTo>
                                  <a:cubicBezTo>
                                    <a:pt x="19384" y="2966"/>
                                    <a:pt x="19376" y="3026"/>
                                    <a:pt x="19376" y="3086"/>
                                  </a:cubicBezTo>
                                  <a:lnTo>
                                    <a:pt x="19376" y="4194"/>
                                  </a:lnTo>
                                  <a:cubicBezTo>
                                    <a:pt x="19376" y="4254"/>
                                    <a:pt x="19384" y="4314"/>
                                    <a:pt x="19392" y="4314"/>
                                  </a:cubicBezTo>
                                  <a:lnTo>
                                    <a:pt x="19476" y="4314"/>
                                  </a:lnTo>
                                  <a:lnTo>
                                    <a:pt x="19476" y="4943"/>
                                  </a:lnTo>
                                  <a:cubicBezTo>
                                    <a:pt x="19476" y="5003"/>
                                    <a:pt x="19484" y="5063"/>
                                    <a:pt x="19492" y="5063"/>
                                  </a:cubicBezTo>
                                  <a:lnTo>
                                    <a:pt x="19640" y="5063"/>
                                  </a:lnTo>
                                  <a:cubicBezTo>
                                    <a:pt x="19648" y="5063"/>
                                    <a:pt x="19656" y="5003"/>
                                    <a:pt x="19656" y="4943"/>
                                  </a:cubicBezTo>
                                  <a:lnTo>
                                    <a:pt x="19656" y="4314"/>
                                  </a:lnTo>
                                  <a:lnTo>
                                    <a:pt x="19740" y="4314"/>
                                  </a:lnTo>
                                  <a:cubicBezTo>
                                    <a:pt x="19748" y="4314"/>
                                    <a:pt x="19756" y="4254"/>
                                    <a:pt x="19756" y="4194"/>
                                  </a:cubicBezTo>
                                  <a:lnTo>
                                    <a:pt x="19756" y="3086"/>
                                  </a:lnTo>
                                  <a:cubicBezTo>
                                    <a:pt x="19756" y="3026"/>
                                    <a:pt x="19748" y="2966"/>
                                    <a:pt x="19740" y="2966"/>
                                  </a:cubicBezTo>
                                  <a:lnTo>
                                    <a:pt x="19656" y="2966"/>
                                  </a:lnTo>
                                  <a:lnTo>
                                    <a:pt x="19656" y="2337"/>
                                  </a:lnTo>
                                  <a:cubicBezTo>
                                    <a:pt x="19656" y="2277"/>
                                    <a:pt x="19648" y="2217"/>
                                    <a:pt x="19640" y="2217"/>
                                  </a:cubicBezTo>
                                  <a:close/>
                                  <a:moveTo>
                                    <a:pt x="19740" y="20641"/>
                                  </a:moveTo>
                                  <a:lnTo>
                                    <a:pt x="19656" y="20641"/>
                                  </a:lnTo>
                                  <a:lnTo>
                                    <a:pt x="19656" y="20012"/>
                                  </a:lnTo>
                                  <a:cubicBezTo>
                                    <a:pt x="19656" y="19952"/>
                                    <a:pt x="19648" y="19892"/>
                                    <a:pt x="19640" y="19892"/>
                                  </a:cubicBezTo>
                                  <a:lnTo>
                                    <a:pt x="19492" y="19892"/>
                                  </a:lnTo>
                                  <a:cubicBezTo>
                                    <a:pt x="19484" y="19892"/>
                                    <a:pt x="19476" y="19952"/>
                                    <a:pt x="19476" y="20012"/>
                                  </a:cubicBezTo>
                                  <a:lnTo>
                                    <a:pt x="19476" y="20641"/>
                                  </a:lnTo>
                                  <a:lnTo>
                                    <a:pt x="19392" y="20641"/>
                                  </a:lnTo>
                                  <a:cubicBezTo>
                                    <a:pt x="19384" y="20641"/>
                                    <a:pt x="19376" y="20701"/>
                                    <a:pt x="19376" y="20761"/>
                                  </a:cubicBezTo>
                                  <a:lnTo>
                                    <a:pt x="19376" y="21600"/>
                                  </a:lnTo>
                                  <a:lnTo>
                                    <a:pt x="19764" y="21600"/>
                                  </a:lnTo>
                                  <a:lnTo>
                                    <a:pt x="19764" y="20761"/>
                                  </a:lnTo>
                                  <a:cubicBezTo>
                                    <a:pt x="19760" y="20701"/>
                                    <a:pt x="19752" y="20641"/>
                                    <a:pt x="19740" y="20641"/>
                                  </a:cubicBezTo>
                                  <a:close/>
                                  <a:moveTo>
                                    <a:pt x="20048" y="5003"/>
                                  </a:moveTo>
                                  <a:lnTo>
                                    <a:pt x="19884" y="5003"/>
                                  </a:lnTo>
                                  <a:cubicBezTo>
                                    <a:pt x="19872" y="5003"/>
                                    <a:pt x="19864" y="5063"/>
                                    <a:pt x="19864" y="5153"/>
                                  </a:cubicBezTo>
                                  <a:lnTo>
                                    <a:pt x="19864" y="5872"/>
                                  </a:lnTo>
                                  <a:lnTo>
                                    <a:pt x="19768" y="5872"/>
                                  </a:lnTo>
                                  <a:cubicBezTo>
                                    <a:pt x="19756" y="5872"/>
                                    <a:pt x="19748" y="5932"/>
                                    <a:pt x="19748" y="6022"/>
                                  </a:cubicBezTo>
                                  <a:lnTo>
                                    <a:pt x="19748" y="6591"/>
                                  </a:lnTo>
                                  <a:lnTo>
                                    <a:pt x="19748" y="6591"/>
                                  </a:lnTo>
                                  <a:lnTo>
                                    <a:pt x="19748" y="7280"/>
                                  </a:lnTo>
                                  <a:cubicBezTo>
                                    <a:pt x="19748" y="7370"/>
                                    <a:pt x="19756" y="7430"/>
                                    <a:pt x="19768" y="7430"/>
                                  </a:cubicBezTo>
                                  <a:lnTo>
                                    <a:pt x="19864" y="7430"/>
                                  </a:lnTo>
                                  <a:lnTo>
                                    <a:pt x="19864" y="8149"/>
                                  </a:lnTo>
                                  <a:cubicBezTo>
                                    <a:pt x="19864" y="8239"/>
                                    <a:pt x="19872" y="8298"/>
                                    <a:pt x="19884" y="8298"/>
                                  </a:cubicBezTo>
                                  <a:lnTo>
                                    <a:pt x="20048" y="8298"/>
                                  </a:lnTo>
                                  <a:cubicBezTo>
                                    <a:pt x="20060" y="8298"/>
                                    <a:pt x="20068" y="8239"/>
                                    <a:pt x="20068" y="8149"/>
                                  </a:cubicBezTo>
                                  <a:lnTo>
                                    <a:pt x="20068" y="7430"/>
                                  </a:lnTo>
                                  <a:lnTo>
                                    <a:pt x="20164" y="7430"/>
                                  </a:lnTo>
                                  <a:cubicBezTo>
                                    <a:pt x="20176" y="7430"/>
                                    <a:pt x="20184" y="7370"/>
                                    <a:pt x="20184" y="7280"/>
                                  </a:cubicBezTo>
                                  <a:lnTo>
                                    <a:pt x="20184" y="5992"/>
                                  </a:lnTo>
                                  <a:cubicBezTo>
                                    <a:pt x="20184" y="5902"/>
                                    <a:pt x="20176" y="5842"/>
                                    <a:pt x="20164" y="5842"/>
                                  </a:cubicBezTo>
                                  <a:lnTo>
                                    <a:pt x="20068" y="5842"/>
                                  </a:lnTo>
                                  <a:lnTo>
                                    <a:pt x="20068" y="5123"/>
                                  </a:lnTo>
                                  <a:cubicBezTo>
                                    <a:pt x="20068" y="5063"/>
                                    <a:pt x="20060" y="5003"/>
                                    <a:pt x="20048" y="5003"/>
                                  </a:cubicBezTo>
                                  <a:close/>
                                  <a:moveTo>
                                    <a:pt x="20460" y="7759"/>
                                  </a:moveTo>
                                  <a:lnTo>
                                    <a:pt x="20276" y="7759"/>
                                  </a:lnTo>
                                  <a:cubicBezTo>
                                    <a:pt x="20264" y="7759"/>
                                    <a:pt x="20256" y="7819"/>
                                    <a:pt x="20256" y="7909"/>
                                  </a:cubicBezTo>
                                  <a:lnTo>
                                    <a:pt x="20256" y="8688"/>
                                  </a:lnTo>
                                  <a:lnTo>
                                    <a:pt x="20152" y="8688"/>
                                  </a:lnTo>
                                  <a:cubicBezTo>
                                    <a:pt x="20140" y="8688"/>
                                    <a:pt x="20132" y="8748"/>
                                    <a:pt x="20132" y="8838"/>
                                  </a:cubicBezTo>
                                  <a:lnTo>
                                    <a:pt x="20132" y="9467"/>
                                  </a:lnTo>
                                  <a:lnTo>
                                    <a:pt x="20132" y="9467"/>
                                  </a:lnTo>
                                  <a:lnTo>
                                    <a:pt x="20132" y="10216"/>
                                  </a:lnTo>
                                  <a:cubicBezTo>
                                    <a:pt x="20132" y="10306"/>
                                    <a:pt x="20140" y="10366"/>
                                    <a:pt x="20152" y="10366"/>
                                  </a:cubicBezTo>
                                  <a:lnTo>
                                    <a:pt x="20256" y="10366"/>
                                  </a:lnTo>
                                  <a:lnTo>
                                    <a:pt x="20256" y="11145"/>
                                  </a:lnTo>
                                  <a:cubicBezTo>
                                    <a:pt x="20256" y="11234"/>
                                    <a:pt x="20264" y="11294"/>
                                    <a:pt x="20276" y="11294"/>
                                  </a:cubicBezTo>
                                  <a:lnTo>
                                    <a:pt x="20460" y="11294"/>
                                  </a:lnTo>
                                  <a:cubicBezTo>
                                    <a:pt x="20472" y="11294"/>
                                    <a:pt x="20480" y="11234"/>
                                    <a:pt x="20480" y="11145"/>
                                  </a:cubicBezTo>
                                  <a:lnTo>
                                    <a:pt x="20480" y="10366"/>
                                  </a:lnTo>
                                  <a:lnTo>
                                    <a:pt x="20584" y="10366"/>
                                  </a:lnTo>
                                  <a:cubicBezTo>
                                    <a:pt x="20596" y="10366"/>
                                    <a:pt x="20604" y="10306"/>
                                    <a:pt x="20604" y="10216"/>
                                  </a:cubicBezTo>
                                  <a:lnTo>
                                    <a:pt x="20604" y="8838"/>
                                  </a:lnTo>
                                  <a:cubicBezTo>
                                    <a:pt x="20604" y="8748"/>
                                    <a:pt x="20596" y="8688"/>
                                    <a:pt x="20584" y="8688"/>
                                  </a:cubicBezTo>
                                  <a:lnTo>
                                    <a:pt x="20480" y="8688"/>
                                  </a:lnTo>
                                  <a:lnTo>
                                    <a:pt x="20480" y="7909"/>
                                  </a:lnTo>
                                  <a:cubicBezTo>
                                    <a:pt x="20480" y="7849"/>
                                    <a:pt x="20472" y="7759"/>
                                    <a:pt x="20460" y="7759"/>
                                  </a:cubicBezTo>
                                  <a:close/>
                                  <a:moveTo>
                                    <a:pt x="20276" y="17256"/>
                                  </a:moveTo>
                                  <a:lnTo>
                                    <a:pt x="20460" y="17256"/>
                                  </a:lnTo>
                                  <a:cubicBezTo>
                                    <a:pt x="20472" y="17256"/>
                                    <a:pt x="20480" y="17196"/>
                                    <a:pt x="20480" y="17106"/>
                                  </a:cubicBezTo>
                                  <a:lnTo>
                                    <a:pt x="20480" y="16327"/>
                                  </a:lnTo>
                                  <a:lnTo>
                                    <a:pt x="20584" y="16327"/>
                                  </a:lnTo>
                                  <a:cubicBezTo>
                                    <a:pt x="20596" y="16327"/>
                                    <a:pt x="20604" y="16267"/>
                                    <a:pt x="20604" y="16178"/>
                                  </a:cubicBezTo>
                                  <a:lnTo>
                                    <a:pt x="20604" y="14799"/>
                                  </a:lnTo>
                                  <a:cubicBezTo>
                                    <a:pt x="20604" y="14710"/>
                                    <a:pt x="20596" y="14650"/>
                                    <a:pt x="20584" y="14650"/>
                                  </a:cubicBezTo>
                                  <a:lnTo>
                                    <a:pt x="20480" y="14650"/>
                                  </a:lnTo>
                                  <a:lnTo>
                                    <a:pt x="20480" y="13871"/>
                                  </a:lnTo>
                                  <a:cubicBezTo>
                                    <a:pt x="20480" y="13781"/>
                                    <a:pt x="20472" y="13721"/>
                                    <a:pt x="20460" y="13721"/>
                                  </a:cubicBezTo>
                                  <a:lnTo>
                                    <a:pt x="20276" y="13721"/>
                                  </a:lnTo>
                                  <a:cubicBezTo>
                                    <a:pt x="20264" y="13721"/>
                                    <a:pt x="20256" y="13781"/>
                                    <a:pt x="20256" y="13871"/>
                                  </a:cubicBezTo>
                                  <a:lnTo>
                                    <a:pt x="20256" y="14650"/>
                                  </a:lnTo>
                                  <a:lnTo>
                                    <a:pt x="20152" y="14650"/>
                                  </a:lnTo>
                                  <a:cubicBezTo>
                                    <a:pt x="20140" y="14650"/>
                                    <a:pt x="20132" y="14710"/>
                                    <a:pt x="20132" y="14799"/>
                                  </a:cubicBezTo>
                                  <a:lnTo>
                                    <a:pt x="20132" y="15429"/>
                                  </a:lnTo>
                                  <a:lnTo>
                                    <a:pt x="20132" y="15429"/>
                                  </a:lnTo>
                                  <a:lnTo>
                                    <a:pt x="20132" y="16178"/>
                                  </a:lnTo>
                                  <a:cubicBezTo>
                                    <a:pt x="20132" y="16267"/>
                                    <a:pt x="20140" y="16327"/>
                                    <a:pt x="20152" y="16327"/>
                                  </a:cubicBezTo>
                                  <a:lnTo>
                                    <a:pt x="20256" y="16327"/>
                                  </a:lnTo>
                                  <a:lnTo>
                                    <a:pt x="20256" y="17106"/>
                                  </a:lnTo>
                                  <a:cubicBezTo>
                                    <a:pt x="20256" y="17166"/>
                                    <a:pt x="20264" y="17256"/>
                                    <a:pt x="20276" y="17256"/>
                                  </a:cubicBezTo>
                                  <a:close/>
                                </a:path>
                              </a:pathLst>
                            </a:custGeom>
                            <a:solidFill>
                              <a:schemeClr val="accent2"/>
                            </a:solidFill>
                            <a:ln w="12700">
                              <a:miter lim="400000"/>
                            </a:ln>
                          </wps:spPr>
                          <wps:bodyPr lIns="38100" tIns="38100" rIns="38100" bIns="38100" anchor="ctr"/>
                        </wps:wsp>
                      </wpg:wgp>
                    </a:graphicData>
                  </a:graphic>
                  <wp14:sizeRelH relativeFrom="margin">
                    <wp14:pctWidth>100000</wp14:pctWidth>
                  </wp14:sizeRelH>
                  <wp14:sizeRelV relativeFrom="margin">
                    <wp14:pctHeight>0</wp14:pctHeight>
                  </wp14:sizeRelV>
                </wp:anchor>
              </w:drawing>
            </mc:Choice>
            <mc:Fallback>
              <w:pict>
                <v:group w14:anchorId="12D6E1DF" id="Grupo 26" o:spid="_x0000_s1026" alt="&quot;&quot;" style="position:absolute;margin-left:0;margin-top:0;width:540pt;height:72.7pt;z-index:-251590656;mso-width-percent:1000;mso-position-horizontal:center;mso-position-horizontal-relative:margin;mso-position-vertical:bottom;mso-position-vertical-relative:page;mso-width-percent:1000;mso-width-relative:margin;mso-height-relative:margin" coordsize="68580,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">
                  <v:rect id="Rectángulo" o:spid="_x0000_s1027" style="position:absolute;top:609;width:68580;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" fillcolor="#264d2b [3204]" stroked="f" strokeweight="1pt">
                    <v:stroke miterlimit="4"/>
                    <v:textbox inset="3pt,3pt,3pt,3pt"/>
                  </v:rect>
                  <v:shape id="Forma" o:spid="_x0000_s1028" style="position:absolute;width:68580;height:915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" path="m18904,14889r-68,l18836,14380v,-60,-8,-120,-16,-120l18700,14260v-8,,-16,60,-16,120l18684,14889r-68,c18608,14889,18600,14949,18600,15009r,899c18600,15968,18608,16028,18616,16028r68,l18684,16537v,60,8,120,16,120l18820,16657v8,,16,-60,16,-120l18836,16028r68,c18912,16028,18920,15968,18920,15908r,-899c18916,14919,18912,14889,18904,14889xm18484,6022r-64,l18420,5542v,-60,-4,-90,-12,-90l18300,5452v-8,,-12,30,-12,90l18288,6022r-64,c18216,6022,18212,6052,18212,6111r,809c18212,6980,18216,7010,18224,7010r64,l18288,7490v,59,4,89,12,89l18408,7579v8,,12,-30,12,-89l18420,7010r64,c18492,7010,18496,6980,18496,6920r,-809c18500,6052,18492,6022,18484,6022xm18904,20761r-68,l18836,20252v,-60,-8,-120,-16,-120l18700,20132v-8,,-16,60,-16,120l18684,20761r-68,c18608,20761,18600,20821,18600,20881r,719l18916,21600r,-719c18916,20821,18912,20761,18904,20761xm18904,9017r-68,l18836,8508v,-60,-8,-120,-16,-120l18700,8388v-8,,-16,60,-16,120l18684,9017r-68,c18608,9017,18600,9077,18600,9137r,899c18600,10096,18608,10156,18616,10156r68,l18684,10665v,60,8,120,16,120l18820,10785v8,,16,-60,16,-120l18836,10156r68,c18912,10156,18920,10096,18920,10036r,-899c18916,9047,18912,9017,18904,9017xm18904,3116r-68,l18836,2606v,-60,-8,-119,-16,-119l18700,2487v-8,,-16,59,-16,119l18684,3116r-68,c18608,3116,18600,3176,18600,3236r,898c18600,4194,18608,4254,18616,4254r68,l18684,4763v,60,8,120,16,120l18820,4883v8,,16,-60,16,-120l18836,4254r68,c18912,4254,18920,4194,18920,4134r,-898c18916,3176,18912,3116,18904,3116xm18484,17825r-64,l18420,17346v,-60,-4,-90,-12,-90l18300,17256v-8,,-12,30,-12,90l18288,17825r-64,c18216,17825,18212,17855,18212,17915r,809c18212,18784,18216,18814,18224,18814r64,l18288,19293v,60,4,90,12,90l18408,19383v8,,12,-30,12,-90l18420,18814r64,c18492,18814,18496,18784,18496,18724r,-809c18500,17855,18492,17825,18484,17825xm18484,11893r-64,l18420,11414v,-60,-4,-90,-12,-90l18300,11324v-8,,-12,30,-12,90l18288,11893r-64,c18216,11893,18212,11923,18212,11983r,809c18212,12852,18216,12882,18224,12882r64,l18288,13361v,60,4,90,12,90l18408,13451v8,,12,-30,12,-90l18420,12882r64,c18492,12882,18496,12852,18496,12792r,-809c18500,11923,18492,11893,18484,11893xm18072,14979r-56,l18016,14560v,-60,-4,-90,-12,-90l17908,14470v-8,,-12,30,-12,90l17896,14979r-56,c17832,14979,17828,15009,17828,15069r,719c17828,15848,17832,15878,17840,15878r56,l17896,16297v,60,4,90,12,90l18004,16387v8,,12,-30,12,-90l18016,15878r56,c18080,15878,18084,15848,18084,15788r,-719c18080,15039,18076,14979,18072,14979xm18072,20881r-56,l18016,20462v,-60,-4,-90,-12,-90l17908,20372v-8,,-12,30,-12,90l17896,20881r-56,c17832,20881,17828,20911,17828,20971r,629l18084,21600r,-629c18080,20911,18076,20881,18072,20881xm18072,9107r-56,l18016,8688v,-60,-4,-90,-12,-90l17908,8598v-8,,-12,30,-12,90l17896,9107r-56,c17832,9107,17828,9137,17828,9197r,719c17828,9976,17832,10006,17840,10006r56,l17896,10426v,59,4,89,12,89l18004,10515v8,,12,-30,12,-89l18016,10006r56,c18080,10006,18084,9976,18084,9916r,-719c18080,9137,18076,9107,18072,9107xm19320,11774r-76,l19244,11204v,-59,-8,-119,-16,-119l19096,11085v-8,,-16,60,-16,119l19080,11774r-76,c18996,11774,18988,11834,18988,11893r,1019c18988,12972,18996,13032,19004,13032r76,l19080,13601v,60,8,120,16,120l19232,13721v8,,16,-60,16,-120l19248,13032r76,c19332,13032,19340,12972,19340,12912r,-1019c19336,11834,19328,11774,19320,11774xm18072,3236r-56,l18016,2816v,-60,-4,-90,-12,-90l17908,2726v-8,,-12,30,-12,90l17896,3236r-56,c17832,3236,17828,3265,17828,3325r,719c17828,4104,17832,4134,17840,4134r56,l17896,4554v,60,4,90,12,90l18004,4644v8,,12,-30,12,-90l18016,4134r56,c18080,4134,18084,4104,18084,4044r,-719c18080,3265,18076,3236,18072,3236xm19320,17705r-76,l19244,17136v,-60,-8,-120,-16,-120l19096,17016v-8,,-16,60,-16,120l19080,17705r-76,c18996,17705,18988,17765,18988,17825r,1019c18988,18904,18996,18964,19004,18964r76,l19080,19533v,60,8,120,16,120l19232,19653v8,,16,-60,16,-120l19248,18964r76,c19332,18964,19340,18904,19340,18844r,-1019c19336,17765,19328,17705,19320,17705xm19884,14110r164,c20060,14110,20068,14050,20068,13961r,-719l20164,13242v12,,20,-60,20,-150l20184,11864v,-90,-8,-150,-20,-150l20068,11714r,-719c20068,10905,20060,10845,20048,10845r-164,c19872,10845,19864,10905,19864,10995r,719l19768,11714v-12,,-20,60,-20,150l19748,12433r,l19748,13122v,90,8,150,20,150l19864,13272r,719c19864,14050,19872,14110,19884,14110xm20184,19054r,-1229c20184,17735,20176,17675,20164,17675r-96,l20068,16956v,-89,-8,-149,-20,-149l19884,16807v-12,,-20,60,-20,149l19864,17675r-96,c19756,17675,19748,17735,19748,17825r,569l19748,18394r,689c19748,19173,19756,19233,19768,19233r96,l19864,19952v,90,8,150,20,150l20048,20102v12,,20,-60,20,-150l20068,19233r96,c20172,19203,20184,19143,20184,19054xm19368,10126v,60,8,120,16,120l19468,10246r,629c19468,10935,19476,10995,19484,10995r148,c19640,10995,19648,10935,19648,10875r,-629l19732,10246v8,,16,-60,16,-120l19748,9017v,-59,-8,-119,-16,-119l19656,8898r,-629c19656,8209,19648,8149,19640,8149r-148,c19484,8149,19476,8209,19476,8269r,629l19392,8898v-8,,-16,60,-16,119l19376,10126r-8,xm19368,15998v,60,8,120,16,120l19468,16118r,629c19468,16807,19476,16867,19484,16867r148,c19640,16867,19648,16807,19648,16747r,-629l19732,16118v8,,16,-60,16,-120l19748,14889v,-60,-8,-120,-16,-120l19656,14769r,-629c19656,14080,19648,14021,19640,14021r-148,c19484,14021,19476,14080,19476,14140r,629l19392,14769v-8,,-16,60,-16,120l19376,15998r-8,xm,l,2127r19864,l19864,2277v,90,8,150,20,150l20048,2427v12,,20,-60,20,-150l20068,2127r188,l20256,2846r-104,c20140,2846,20132,2906,20132,2996r,629l20132,3625r,749c20132,4464,20140,4524,20152,4524r104,l20256,5303v,89,8,149,20,149l20460,5452v12,,20,-60,20,-149l20480,4524r104,c20596,4524,20604,4464,20604,4374r,-1378c20604,2906,20596,2846,20584,2846r-104,l20480,2127r164,l20644,2636v,90,12,180,24,180l20872,2816v,,4,,4,c20876,2816,20876,2846,20876,2846r,1708c20876,4673,20888,4763,20904,4763r132,l21036,5752v,120,12,210,28,210l21248,5962r,1438l21064,7400v-8,,-16,30,-20,90l21044,6022v,-90,-12,-180,-24,-180l20896,5842r,-869c20896,4883,20884,4793,20872,4793r-204,c20656,4793,20644,4883,20644,4973r,869l20528,5842v-12,,-24,90,-24,180l20504,7549v,90,12,180,24,180l20644,7729r,869c20644,8688,20656,8778,20668,8778r204,c20872,8778,20876,8778,20876,8778r,1677c20876,10575,20888,10665,20904,10665r132,l21036,11654v,120,12,209,28,209l21248,11863r,1438l21064,13301v-8,,-16,30,-20,90l21044,11923v,-89,-12,-179,-24,-179l20896,11744r,-959c20896,10695,20884,10605,20872,10605r-204,c20656,10605,20644,10695,20644,10785r,869l20528,11654v-12,,-24,90,-24,180l20504,13361v,90,12,180,24,180l20644,13541r,869c20644,14500,20656,14590,20668,14590r204,c20872,14590,20876,14590,20876,14590r,1677c20876,16387,20888,16477,20904,16477r132,l21036,17466v,120,12,209,28,209l21248,17675r,1438l21064,19113v-8,,-16,30,-20,90l21044,17675v,-89,-12,-179,-24,-179l20896,17496r,-869c20896,16537,20884,16447,20872,16447r-204,c20656,16447,20644,16537,20644,16627r,869l20528,17496v-12,,-24,90,-24,179l20504,19203v,90,12,180,24,180l20644,19383r,869c20644,20342,20656,20432,20668,20432r204,c20872,20432,20876,20432,20876,20432v,,,30,,30l20876,21570r596,l21472,20881r128,l21600,15938r-128,l21472,15039r128,l21600,10096r-128,l21472,9167r128,l21600,4224r-128,l21472,3236r128,l21600,2097r,l21600,,,xm21032,2636r-132,c20896,2636,20896,2636,20892,2636v,,,-30,,-30l20892,2097r136,l21028,2636r4,xm21032,8508r-132,c20896,8508,20896,8508,20896,8508r,-839l21012,7669v8,,16,-30,20,-90l21032,8508xm21032,14410r-132,c20896,14410,20896,14410,20896,14410r,-839l21012,13571v8,,16,-30,20,-90l21032,14410xm21032,20282r-132,c20896,20282,20896,20282,20892,20282v,,,-30,,-30l20892,19383r116,c21016,19383,21024,19353,21028,19293r,989l21032,20282xm21420,20282r-108,l21312,19623r108,l21420,20282xm21420,17286r-108,l21312,16507r108,l21420,17286xm21420,14410r-108,l21312,13781r108,l21420,14410xm21420,11444r-108,l21312,10605r108,l21420,11444xm21420,8508r-108,l21312,7879r108,l21420,8508xm21420,5572r-108,l21312,4733r108,l21420,5572xm21420,2636r-108,l21312,2127r108,l21420,2636xm19320,5902r-76,l19244,5333v,-60,-8,-120,-16,-120l19096,5213v-8,,-16,60,-16,120l19080,5902r-76,c18996,5902,18988,5962,18988,6022r,1018c18988,7100,18996,7160,19004,7160r76,l19080,7729v,60,8,120,16,120l19232,7849v8,,16,-60,16,-120l19248,7160r76,c19332,7160,19340,7100,19340,7040r,-1018c19336,5932,19328,5902,19320,5902xm20588,20462r-104,l20484,19683v,-90,-8,-150,-20,-150l20280,19533v-12,,-20,60,-20,150l20260,20462r-104,c20144,20462,20136,20521,20136,20611r,629l20136,21240r,330l20616,21570r,-959c20608,20551,20600,20462,20588,20462xm19640,2217r-148,c19484,2217,19476,2277,19476,2337r,629l19392,2966v-8,,-16,60,-16,120l19376,4194v,60,8,120,16,120l19476,4314r,629c19476,5003,19484,5063,19492,5063r148,c19648,5063,19656,5003,19656,4943r,-629l19740,4314v8,,16,-60,16,-120l19756,3086v,-60,-8,-120,-16,-120l19656,2966r,-629c19656,2277,19648,2217,19640,2217xm19740,20641r-84,l19656,20012v,-60,-8,-120,-16,-120l19492,19892v-8,,-16,60,-16,120l19476,20641r-84,c19384,20641,19376,20701,19376,20761r,839l19764,21600r,-839c19760,20701,19752,20641,19740,20641xm20048,5003r-164,c19872,5003,19864,5063,19864,5153r,719l19768,5872v-12,,-20,60,-20,150l19748,6591r,l19748,7280v,90,8,150,20,150l19864,7430r,719c19864,8239,19872,8298,19884,8298r164,c20060,8298,20068,8239,20068,8149r,-719l20164,7430v12,,20,-60,20,-150l20184,5992v,-90,-8,-150,-20,-150l20068,5842r,-719c20068,5063,20060,5003,20048,5003xm20460,7759r-184,c20264,7759,20256,7819,20256,7909r,779l20152,8688v-12,,-20,60,-20,150l20132,9467r,l20132,10216v,90,8,150,20,150l20256,10366r,779c20256,11234,20264,11294,20276,11294r184,c20472,11294,20480,11234,20480,11145r,-779l20584,10366v12,,20,-60,20,-150l20604,8838v,-90,-8,-150,-20,-150l20480,8688r,-779c20480,7849,20472,7759,20460,7759xm20276,17256r184,c20472,17256,20480,17196,20480,17106r,-779l20584,16327v12,,20,-60,20,-149l20604,14799v,-89,-8,-149,-20,-149l20480,14650r,-779c20480,13781,20472,13721,20460,13721r-184,c20264,13721,20256,13781,20256,13871r,779l20152,14650v-12,,-20,60,-20,149l20132,15429r,l20132,16178v,89,8,149,20,149l20256,16327r,779c20256,17166,20264,17256,20276,17256xe" fillcolor="#60b966 [3205]" stroked="f" strokeweight="1pt">
                    <v:stroke miterlimit="4" joinstyle="miter"/>
                    <v:path arrowok="t" o:extrusionok="f" o:connecttype="custom" o:connectlocs="3429000,457835;3429000,457835;3429000,457835;3429000,457835" o:connectangles="0,90,180,270"/>
                  </v:shape>
                  <w10:wrap anchorx="margin" anchory="page"/>
                </v:group>
              </w:pict>
            </mc:Fallback>
          </mc:AlternateContent>
        </w:r>
        <w:r w:rsidR="005235DF">
          <w:rPr>
            <w:lang w:bidi="es-ES"/>
          </w:rPr>
          <w:fldChar w:fldCharType="begin"/>
        </w:r>
        <w:r w:rsidR="005235DF">
          <w:rPr>
            <w:lang w:bidi="es-ES"/>
          </w:rPr>
          <w:instrText xml:space="preserve"> PAGE   \* MERGEFORMAT </w:instrText>
        </w:r>
        <w:r w:rsidR="005235DF">
          <w:rPr>
            <w:lang w:bidi="es-ES"/>
          </w:rPr>
          <w:fldChar w:fldCharType="separate"/>
        </w:r>
        <w:r w:rsidR="005235DF">
          <w:rPr>
            <w:noProof/>
            <w:lang w:bidi="es-ES"/>
          </w:rPr>
          <w:t>16</w:t>
        </w:r>
        <w:r w:rsidR="005235DF">
          <w:rPr>
            <w:noProof/>
            <w:lang w:bidi="es-ES"/>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AB0F" w14:textId="77777777" w:rsidR="005B5168" w:rsidRDefault="005B51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8EBBD" w14:textId="77777777" w:rsidR="00E50BA8" w:rsidRDefault="00E50BA8" w:rsidP="008F1194">
      <w:pPr>
        <w:spacing w:after="0" w:line="240" w:lineRule="auto"/>
      </w:pPr>
      <w:r>
        <w:separator/>
      </w:r>
    </w:p>
  </w:footnote>
  <w:footnote w:type="continuationSeparator" w:id="0">
    <w:p w14:paraId="3EA86A7B" w14:textId="77777777" w:rsidR="00E50BA8" w:rsidRDefault="00E50BA8" w:rsidP="008F1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B16C" w14:textId="77777777" w:rsidR="005B5168" w:rsidRDefault="005B51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0492" w14:textId="77777777" w:rsidR="005235DF" w:rsidRPr="00495014" w:rsidRDefault="00A57B6F" w:rsidP="00B17E13">
    <w:pPr>
      <w:pStyle w:val="Encabezado"/>
      <w:ind w:right="27"/>
      <w:jc w:val="right"/>
    </w:pPr>
    <w:r>
      <w:rPr>
        <w:noProof/>
        <w:lang w:bidi="es-ES"/>
      </w:rPr>
      <w:drawing>
        <wp:inline distT="0" distB="0" distL="0" distR="0" wp14:anchorId="6C8D5BCB" wp14:editId="3614E187">
          <wp:extent cx="1337639" cy="369699"/>
          <wp:effectExtent l="0" t="0" r="0" b="0"/>
          <wp:docPr id="16" name="Imagen 16" descr="marcador de posición de 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marcador de posición de logotipo"/>
                  <pic:cNvPicPr/>
                </pic:nvPicPr>
                <pic:blipFill rotWithShape="1">
                  <a:blip r:embed="rId1">
                    <a:extLst>
                      <a:ext uri="{28A0092B-C50C-407E-A947-70E740481C1C}">
                        <a14:useLocalDpi xmlns:a14="http://schemas.microsoft.com/office/drawing/2010/main" val="0"/>
                      </a:ext>
                    </a:extLst>
                  </a:blip>
                  <a:srcRect r="72295"/>
                  <a:stretch>
                    <a:fillRect/>
                  </a:stretch>
                </pic:blipFill>
                <pic:spPr>
                  <a:xfrm>
                    <a:off x="0" y="0"/>
                    <a:ext cx="1414559" cy="390958"/>
                  </a:xfrm>
                  <a:prstGeom prst="rect">
                    <a:avLst/>
                  </a:prstGeom>
                </pic:spPr>
              </pic:pic>
            </a:graphicData>
          </a:graphic>
        </wp:inline>
      </w:drawing>
    </w:r>
    <w:r w:rsidR="005235DF" w:rsidRPr="00495014">
      <w:rPr>
        <w:noProof/>
        <w:lang w:bidi="es-ES"/>
      </w:rPr>
      <mc:AlternateContent>
        <mc:Choice Requires="wpg">
          <w:drawing>
            <wp:anchor distT="0" distB="0" distL="114300" distR="114300" simplePos="0" relativeHeight="251729920" behindDoc="0" locked="0" layoutInCell="1" allowOverlap="1" wp14:anchorId="66C8AEEB" wp14:editId="211B9887">
              <wp:simplePos x="0" y="0"/>
              <wp:positionH relativeFrom="page">
                <wp:align>center</wp:align>
              </wp:positionH>
              <wp:positionV relativeFrom="page">
                <wp:align>top</wp:align>
              </wp:positionV>
              <wp:extent cx="6858000" cy="905256"/>
              <wp:effectExtent l="0" t="0" r="0" b="9525"/>
              <wp:wrapNone/>
              <wp:docPr id="45" name="Grupo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905256"/>
                        <a:chOff x="0" y="0"/>
                        <a:chExt cx="6858000" cy="909321"/>
                      </a:xfrm>
                    </wpg:grpSpPr>
                    <wps:wsp>
                      <wps:cNvPr id="52" name="Forma"/>
                      <wps:cNvSpPr/>
                      <wps:spPr>
                        <a:xfrm>
                          <a:off x="0" y="0"/>
                          <a:ext cx="2508250" cy="828042"/>
                        </a:xfrm>
                        <a:custGeom>
                          <a:avLst/>
                          <a:gdLst/>
                          <a:ahLst/>
                          <a:cxnLst>
                            <a:cxn ang="0">
                              <a:pos x="wd2" y="hd2"/>
                            </a:cxn>
                            <a:cxn ang="5400000">
                              <a:pos x="wd2" y="hd2"/>
                            </a:cxn>
                            <a:cxn ang="10800000">
                              <a:pos x="wd2" y="hd2"/>
                            </a:cxn>
                            <a:cxn ang="16200000">
                              <a:pos x="wd2" y="hd2"/>
                            </a:cxn>
                          </a:cxnLst>
                          <a:rect l="0" t="0" r="r" b="b"/>
                          <a:pathLst>
                            <a:path w="21600" h="21600" extrusionOk="0">
                              <a:moveTo>
                                <a:pt x="19347" y="5764"/>
                              </a:moveTo>
                              <a:lnTo>
                                <a:pt x="18997" y="5764"/>
                              </a:lnTo>
                              <a:lnTo>
                                <a:pt x="18997" y="4704"/>
                              </a:lnTo>
                              <a:cubicBezTo>
                                <a:pt x="18997" y="4572"/>
                                <a:pt x="18964" y="4506"/>
                                <a:pt x="18931" y="4506"/>
                              </a:cubicBezTo>
                              <a:lnTo>
                                <a:pt x="18319" y="4506"/>
                              </a:lnTo>
                              <a:cubicBezTo>
                                <a:pt x="18275" y="4506"/>
                                <a:pt x="18253" y="4605"/>
                                <a:pt x="18253" y="4704"/>
                              </a:cubicBezTo>
                              <a:lnTo>
                                <a:pt x="18253" y="5764"/>
                              </a:lnTo>
                              <a:lnTo>
                                <a:pt x="17903" y="5764"/>
                              </a:lnTo>
                              <a:cubicBezTo>
                                <a:pt x="17860" y="5764"/>
                                <a:pt x="17838" y="5864"/>
                                <a:pt x="17838" y="5963"/>
                              </a:cubicBezTo>
                              <a:lnTo>
                                <a:pt x="17838" y="7818"/>
                              </a:lnTo>
                              <a:cubicBezTo>
                                <a:pt x="17838" y="7951"/>
                                <a:pt x="17871" y="8017"/>
                                <a:pt x="17903" y="8017"/>
                              </a:cubicBezTo>
                              <a:lnTo>
                                <a:pt x="18253" y="8017"/>
                              </a:lnTo>
                              <a:lnTo>
                                <a:pt x="18253" y="9077"/>
                              </a:lnTo>
                              <a:cubicBezTo>
                                <a:pt x="18253" y="9210"/>
                                <a:pt x="18286" y="9276"/>
                                <a:pt x="18319" y="9276"/>
                              </a:cubicBezTo>
                              <a:lnTo>
                                <a:pt x="18931" y="9276"/>
                              </a:lnTo>
                              <a:cubicBezTo>
                                <a:pt x="18975" y="9276"/>
                                <a:pt x="18997" y="9177"/>
                                <a:pt x="18997" y="9077"/>
                              </a:cubicBezTo>
                              <a:lnTo>
                                <a:pt x="18997" y="8017"/>
                              </a:lnTo>
                              <a:lnTo>
                                <a:pt x="19347" y="8017"/>
                              </a:lnTo>
                              <a:cubicBezTo>
                                <a:pt x="19391" y="8017"/>
                                <a:pt x="19413" y="7918"/>
                                <a:pt x="19413" y="7818"/>
                              </a:cubicBezTo>
                              <a:lnTo>
                                <a:pt x="19413" y="5996"/>
                              </a:lnTo>
                              <a:cubicBezTo>
                                <a:pt x="19413" y="5864"/>
                                <a:pt x="19380" y="5764"/>
                                <a:pt x="19347" y="5764"/>
                              </a:cubicBezTo>
                              <a:close/>
                              <a:moveTo>
                                <a:pt x="21523" y="12291"/>
                              </a:moveTo>
                              <a:lnTo>
                                <a:pt x="21206" y="12291"/>
                              </a:lnTo>
                              <a:lnTo>
                                <a:pt x="21206" y="11330"/>
                              </a:lnTo>
                              <a:cubicBezTo>
                                <a:pt x="21206" y="11231"/>
                                <a:pt x="21173" y="11131"/>
                                <a:pt x="21141" y="11131"/>
                              </a:cubicBezTo>
                              <a:lnTo>
                                <a:pt x="20594" y="11131"/>
                              </a:lnTo>
                              <a:cubicBezTo>
                                <a:pt x="20561" y="11131"/>
                                <a:pt x="20528" y="11231"/>
                                <a:pt x="20528" y="11330"/>
                              </a:cubicBezTo>
                              <a:lnTo>
                                <a:pt x="20528" y="12291"/>
                              </a:lnTo>
                              <a:lnTo>
                                <a:pt x="20211" y="12291"/>
                              </a:lnTo>
                              <a:cubicBezTo>
                                <a:pt x="20178" y="12291"/>
                                <a:pt x="20145" y="12390"/>
                                <a:pt x="20145" y="12490"/>
                              </a:cubicBezTo>
                              <a:lnTo>
                                <a:pt x="20145" y="14146"/>
                              </a:lnTo>
                              <a:cubicBezTo>
                                <a:pt x="20145" y="14245"/>
                                <a:pt x="20178" y="14345"/>
                                <a:pt x="20211" y="14345"/>
                              </a:cubicBezTo>
                              <a:lnTo>
                                <a:pt x="20528" y="14345"/>
                              </a:lnTo>
                              <a:lnTo>
                                <a:pt x="20528" y="15272"/>
                              </a:lnTo>
                              <a:cubicBezTo>
                                <a:pt x="20528" y="15372"/>
                                <a:pt x="20561" y="15471"/>
                                <a:pt x="20594" y="15471"/>
                              </a:cubicBezTo>
                              <a:lnTo>
                                <a:pt x="21141" y="15471"/>
                              </a:lnTo>
                              <a:cubicBezTo>
                                <a:pt x="21173" y="15471"/>
                                <a:pt x="21206" y="15372"/>
                                <a:pt x="21206" y="15272"/>
                              </a:cubicBezTo>
                              <a:lnTo>
                                <a:pt x="21206" y="14312"/>
                              </a:lnTo>
                              <a:lnTo>
                                <a:pt x="21523" y="14312"/>
                              </a:lnTo>
                              <a:cubicBezTo>
                                <a:pt x="21556" y="14312"/>
                                <a:pt x="21589" y="14212"/>
                                <a:pt x="21589" y="14113"/>
                              </a:cubicBezTo>
                              <a:lnTo>
                                <a:pt x="21589" y="12456"/>
                              </a:lnTo>
                              <a:cubicBezTo>
                                <a:pt x="21589" y="12390"/>
                                <a:pt x="21556" y="12291"/>
                                <a:pt x="21523" y="12291"/>
                              </a:cubicBezTo>
                              <a:close/>
                              <a:moveTo>
                                <a:pt x="19347" y="19082"/>
                              </a:moveTo>
                              <a:lnTo>
                                <a:pt x="18997" y="19082"/>
                              </a:lnTo>
                              <a:lnTo>
                                <a:pt x="18997" y="18022"/>
                              </a:lnTo>
                              <a:cubicBezTo>
                                <a:pt x="18997" y="17890"/>
                                <a:pt x="18964" y="17823"/>
                                <a:pt x="18931" y="17823"/>
                              </a:cubicBezTo>
                              <a:lnTo>
                                <a:pt x="18319" y="17823"/>
                              </a:lnTo>
                              <a:cubicBezTo>
                                <a:pt x="18275" y="17823"/>
                                <a:pt x="18253" y="17923"/>
                                <a:pt x="18253" y="18022"/>
                              </a:cubicBezTo>
                              <a:lnTo>
                                <a:pt x="18253" y="19082"/>
                              </a:lnTo>
                              <a:lnTo>
                                <a:pt x="17903" y="19082"/>
                              </a:lnTo>
                              <a:cubicBezTo>
                                <a:pt x="17860" y="19082"/>
                                <a:pt x="17838" y="19182"/>
                                <a:pt x="17838" y="19281"/>
                              </a:cubicBezTo>
                              <a:lnTo>
                                <a:pt x="17838" y="21136"/>
                              </a:lnTo>
                              <a:cubicBezTo>
                                <a:pt x="17838" y="21269"/>
                                <a:pt x="17871" y="21335"/>
                                <a:pt x="17903" y="21335"/>
                              </a:cubicBezTo>
                              <a:lnTo>
                                <a:pt x="18253" y="21335"/>
                              </a:lnTo>
                              <a:lnTo>
                                <a:pt x="18253" y="21567"/>
                              </a:lnTo>
                              <a:lnTo>
                                <a:pt x="18997" y="21567"/>
                              </a:lnTo>
                              <a:lnTo>
                                <a:pt x="18997" y="21335"/>
                              </a:lnTo>
                              <a:lnTo>
                                <a:pt x="19347" y="21335"/>
                              </a:lnTo>
                              <a:cubicBezTo>
                                <a:pt x="19391" y="21335"/>
                                <a:pt x="19413" y="21236"/>
                                <a:pt x="19413" y="21136"/>
                              </a:cubicBezTo>
                              <a:lnTo>
                                <a:pt x="19413" y="19281"/>
                              </a:lnTo>
                              <a:cubicBezTo>
                                <a:pt x="19413" y="19182"/>
                                <a:pt x="19380" y="19082"/>
                                <a:pt x="19347" y="19082"/>
                              </a:cubicBezTo>
                              <a:close/>
                              <a:moveTo>
                                <a:pt x="6135" y="1921"/>
                              </a:moveTo>
                              <a:lnTo>
                                <a:pt x="6726" y="1921"/>
                              </a:lnTo>
                              <a:lnTo>
                                <a:pt x="6726" y="3710"/>
                              </a:lnTo>
                              <a:cubicBezTo>
                                <a:pt x="6726" y="3909"/>
                                <a:pt x="6781" y="4075"/>
                                <a:pt x="6846" y="4075"/>
                              </a:cubicBezTo>
                              <a:lnTo>
                                <a:pt x="7874" y="4075"/>
                              </a:lnTo>
                              <a:cubicBezTo>
                                <a:pt x="7940" y="4075"/>
                                <a:pt x="7995" y="3909"/>
                                <a:pt x="7995" y="3710"/>
                              </a:cubicBezTo>
                              <a:lnTo>
                                <a:pt x="7995" y="1921"/>
                              </a:lnTo>
                              <a:lnTo>
                                <a:pt x="8585" y="1921"/>
                              </a:lnTo>
                              <a:cubicBezTo>
                                <a:pt x="8651" y="1921"/>
                                <a:pt x="8706" y="1756"/>
                                <a:pt x="8706" y="1557"/>
                              </a:cubicBezTo>
                              <a:lnTo>
                                <a:pt x="8706" y="166"/>
                              </a:lnTo>
                              <a:lnTo>
                                <a:pt x="8706" y="166"/>
                              </a:lnTo>
                              <a:lnTo>
                                <a:pt x="8706" y="0"/>
                              </a:lnTo>
                              <a:lnTo>
                                <a:pt x="6015" y="0"/>
                              </a:lnTo>
                              <a:lnTo>
                                <a:pt x="6015" y="1557"/>
                              </a:lnTo>
                              <a:cubicBezTo>
                                <a:pt x="6015" y="1756"/>
                                <a:pt x="6070" y="1921"/>
                                <a:pt x="6135" y="1921"/>
                              </a:cubicBezTo>
                              <a:close/>
                              <a:moveTo>
                                <a:pt x="8399" y="5267"/>
                              </a:moveTo>
                              <a:lnTo>
                                <a:pt x="8399" y="8083"/>
                              </a:lnTo>
                              <a:cubicBezTo>
                                <a:pt x="8399" y="8249"/>
                                <a:pt x="8443" y="8415"/>
                                <a:pt x="8509" y="8415"/>
                              </a:cubicBezTo>
                              <a:lnTo>
                                <a:pt x="9045" y="8415"/>
                              </a:lnTo>
                              <a:lnTo>
                                <a:pt x="9045" y="10038"/>
                              </a:lnTo>
                              <a:cubicBezTo>
                                <a:pt x="9045" y="10204"/>
                                <a:pt x="9088" y="10369"/>
                                <a:pt x="9154" y="10369"/>
                              </a:cubicBezTo>
                              <a:lnTo>
                                <a:pt x="10084" y="10369"/>
                              </a:lnTo>
                              <a:cubicBezTo>
                                <a:pt x="10138" y="10369"/>
                                <a:pt x="10193" y="10237"/>
                                <a:pt x="10193" y="10038"/>
                              </a:cubicBezTo>
                              <a:lnTo>
                                <a:pt x="10193" y="8415"/>
                              </a:lnTo>
                              <a:lnTo>
                                <a:pt x="10729" y="8415"/>
                              </a:lnTo>
                              <a:cubicBezTo>
                                <a:pt x="10784" y="8415"/>
                                <a:pt x="10838" y="8282"/>
                                <a:pt x="10838" y="8083"/>
                              </a:cubicBezTo>
                              <a:lnTo>
                                <a:pt x="10838" y="6825"/>
                              </a:lnTo>
                              <a:lnTo>
                                <a:pt x="10838" y="6825"/>
                              </a:lnTo>
                              <a:lnTo>
                                <a:pt x="10838" y="5267"/>
                              </a:lnTo>
                              <a:cubicBezTo>
                                <a:pt x="10838" y="5102"/>
                                <a:pt x="10795" y="4936"/>
                                <a:pt x="10729" y="4936"/>
                              </a:cubicBezTo>
                              <a:lnTo>
                                <a:pt x="10193" y="4936"/>
                              </a:lnTo>
                              <a:lnTo>
                                <a:pt x="10193" y="3346"/>
                              </a:lnTo>
                              <a:cubicBezTo>
                                <a:pt x="10193" y="3180"/>
                                <a:pt x="10149" y="3015"/>
                                <a:pt x="10084" y="3015"/>
                              </a:cubicBezTo>
                              <a:lnTo>
                                <a:pt x="9154" y="3015"/>
                              </a:lnTo>
                              <a:cubicBezTo>
                                <a:pt x="9099" y="3015"/>
                                <a:pt x="9045" y="3147"/>
                                <a:pt x="9045" y="3346"/>
                              </a:cubicBezTo>
                              <a:lnTo>
                                <a:pt x="9045" y="4936"/>
                              </a:lnTo>
                              <a:lnTo>
                                <a:pt x="8509" y="4936"/>
                              </a:lnTo>
                              <a:cubicBezTo>
                                <a:pt x="8454" y="4936"/>
                                <a:pt x="8399" y="5069"/>
                                <a:pt x="8399" y="5267"/>
                              </a:cubicBezTo>
                              <a:close/>
                              <a:moveTo>
                                <a:pt x="20156" y="0"/>
                              </a:moveTo>
                              <a:lnTo>
                                <a:pt x="20156" y="828"/>
                              </a:lnTo>
                              <a:cubicBezTo>
                                <a:pt x="20156" y="928"/>
                                <a:pt x="20189" y="1027"/>
                                <a:pt x="20222" y="1027"/>
                              </a:cubicBezTo>
                              <a:lnTo>
                                <a:pt x="20539" y="1027"/>
                              </a:lnTo>
                              <a:lnTo>
                                <a:pt x="20539" y="1988"/>
                              </a:lnTo>
                              <a:cubicBezTo>
                                <a:pt x="20539" y="2087"/>
                                <a:pt x="20572" y="2187"/>
                                <a:pt x="20605" y="2187"/>
                              </a:cubicBezTo>
                              <a:lnTo>
                                <a:pt x="21152" y="2187"/>
                              </a:lnTo>
                              <a:cubicBezTo>
                                <a:pt x="21184" y="2187"/>
                                <a:pt x="21217" y="2087"/>
                                <a:pt x="21217" y="1988"/>
                              </a:cubicBezTo>
                              <a:lnTo>
                                <a:pt x="21217" y="1027"/>
                              </a:lnTo>
                              <a:lnTo>
                                <a:pt x="21534" y="1027"/>
                              </a:lnTo>
                              <a:cubicBezTo>
                                <a:pt x="21567" y="1027"/>
                                <a:pt x="21600" y="928"/>
                                <a:pt x="21600" y="828"/>
                              </a:cubicBezTo>
                              <a:lnTo>
                                <a:pt x="21600" y="0"/>
                              </a:lnTo>
                              <a:lnTo>
                                <a:pt x="20156" y="0"/>
                              </a:lnTo>
                              <a:close/>
                              <a:moveTo>
                                <a:pt x="6475" y="17558"/>
                              </a:moveTo>
                              <a:lnTo>
                                <a:pt x="5818" y="17558"/>
                              </a:lnTo>
                              <a:lnTo>
                                <a:pt x="5818" y="15571"/>
                              </a:lnTo>
                              <a:cubicBezTo>
                                <a:pt x="5818" y="15339"/>
                                <a:pt x="5764" y="15173"/>
                                <a:pt x="5687" y="15173"/>
                              </a:cubicBezTo>
                              <a:lnTo>
                                <a:pt x="4539" y="15173"/>
                              </a:lnTo>
                              <a:cubicBezTo>
                                <a:pt x="4528" y="15173"/>
                                <a:pt x="4528" y="15173"/>
                                <a:pt x="4517" y="15173"/>
                              </a:cubicBezTo>
                              <a:lnTo>
                                <a:pt x="4517" y="11396"/>
                              </a:lnTo>
                              <a:cubicBezTo>
                                <a:pt x="4517" y="11164"/>
                                <a:pt x="4451" y="10933"/>
                                <a:pt x="4364" y="10933"/>
                              </a:cubicBezTo>
                              <a:lnTo>
                                <a:pt x="3631" y="10933"/>
                              </a:lnTo>
                              <a:lnTo>
                                <a:pt x="3631" y="8713"/>
                              </a:lnTo>
                              <a:cubicBezTo>
                                <a:pt x="3631" y="8481"/>
                                <a:pt x="3565" y="8249"/>
                                <a:pt x="3478" y="8249"/>
                              </a:cubicBezTo>
                              <a:lnTo>
                                <a:pt x="2439" y="8249"/>
                              </a:lnTo>
                              <a:lnTo>
                                <a:pt x="2439" y="5002"/>
                              </a:lnTo>
                              <a:lnTo>
                                <a:pt x="3478" y="5002"/>
                              </a:lnTo>
                              <a:cubicBezTo>
                                <a:pt x="3533" y="5002"/>
                                <a:pt x="3576" y="4903"/>
                                <a:pt x="3598" y="4804"/>
                              </a:cubicBezTo>
                              <a:lnTo>
                                <a:pt x="3598" y="8117"/>
                              </a:lnTo>
                              <a:cubicBezTo>
                                <a:pt x="3598" y="8348"/>
                                <a:pt x="3653" y="8514"/>
                                <a:pt x="3729" y="8514"/>
                              </a:cubicBezTo>
                              <a:lnTo>
                                <a:pt x="4386" y="8514"/>
                              </a:lnTo>
                              <a:lnTo>
                                <a:pt x="4386" y="10502"/>
                              </a:lnTo>
                              <a:cubicBezTo>
                                <a:pt x="4386" y="10734"/>
                                <a:pt x="4440" y="10899"/>
                                <a:pt x="4517" y="10899"/>
                              </a:cubicBezTo>
                              <a:lnTo>
                                <a:pt x="5665" y="10899"/>
                              </a:lnTo>
                              <a:cubicBezTo>
                                <a:pt x="5742" y="10899"/>
                                <a:pt x="5796" y="10734"/>
                                <a:pt x="5796" y="10502"/>
                              </a:cubicBezTo>
                              <a:lnTo>
                                <a:pt x="5796" y="8514"/>
                              </a:lnTo>
                              <a:lnTo>
                                <a:pt x="6453" y="8514"/>
                              </a:lnTo>
                              <a:cubicBezTo>
                                <a:pt x="6529" y="8514"/>
                                <a:pt x="6584" y="8348"/>
                                <a:pt x="6584" y="8117"/>
                              </a:cubicBezTo>
                              <a:lnTo>
                                <a:pt x="6584" y="4671"/>
                              </a:lnTo>
                              <a:cubicBezTo>
                                <a:pt x="6584" y="4439"/>
                                <a:pt x="6529" y="4274"/>
                                <a:pt x="6453" y="4274"/>
                              </a:cubicBezTo>
                              <a:lnTo>
                                <a:pt x="5796" y="4274"/>
                              </a:lnTo>
                              <a:lnTo>
                                <a:pt x="5796" y="2286"/>
                              </a:lnTo>
                              <a:cubicBezTo>
                                <a:pt x="5796" y="2054"/>
                                <a:pt x="5742" y="1888"/>
                                <a:pt x="5665" y="1888"/>
                              </a:cubicBezTo>
                              <a:lnTo>
                                <a:pt x="4517" y="1888"/>
                              </a:lnTo>
                              <a:cubicBezTo>
                                <a:pt x="4506" y="1888"/>
                                <a:pt x="4506" y="1888"/>
                                <a:pt x="4495" y="1888"/>
                              </a:cubicBezTo>
                              <a:lnTo>
                                <a:pt x="4495" y="0"/>
                              </a:lnTo>
                              <a:lnTo>
                                <a:pt x="1170" y="0"/>
                              </a:lnTo>
                              <a:lnTo>
                                <a:pt x="1170" y="828"/>
                              </a:lnTo>
                              <a:lnTo>
                                <a:pt x="0" y="828"/>
                              </a:lnTo>
                              <a:lnTo>
                                <a:pt x="0" y="11993"/>
                              </a:lnTo>
                              <a:lnTo>
                                <a:pt x="1192" y="11993"/>
                              </a:lnTo>
                              <a:lnTo>
                                <a:pt x="1192" y="14113"/>
                              </a:lnTo>
                              <a:lnTo>
                                <a:pt x="0" y="14113"/>
                              </a:lnTo>
                              <a:lnTo>
                                <a:pt x="0" y="21567"/>
                              </a:lnTo>
                              <a:lnTo>
                                <a:pt x="2450" y="21567"/>
                              </a:lnTo>
                              <a:lnTo>
                                <a:pt x="2450" y="18320"/>
                              </a:lnTo>
                              <a:lnTo>
                                <a:pt x="3489" y="18320"/>
                              </a:lnTo>
                              <a:cubicBezTo>
                                <a:pt x="3543" y="18320"/>
                                <a:pt x="3587" y="18221"/>
                                <a:pt x="3609" y="18121"/>
                              </a:cubicBezTo>
                              <a:lnTo>
                                <a:pt x="3609" y="21434"/>
                              </a:lnTo>
                              <a:cubicBezTo>
                                <a:pt x="3609" y="21501"/>
                                <a:pt x="3609" y="21534"/>
                                <a:pt x="3620" y="21600"/>
                              </a:cubicBezTo>
                              <a:lnTo>
                                <a:pt x="6595" y="21600"/>
                              </a:lnTo>
                              <a:cubicBezTo>
                                <a:pt x="6606" y="21567"/>
                                <a:pt x="6606" y="21501"/>
                                <a:pt x="6606" y="21434"/>
                              </a:cubicBezTo>
                              <a:lnTo>
                                <a:pt x="6606" y="17989"/>
                              </a:lnTo>
                              <a:cubicBezTo>
                                <a:pt x="6606" y="17757"/>
                                <a:pt x="6540" y="17558"/>
                                <a:pt x="6475" y="17558"/>
                              </a:cubicBezTo>
                              <a:close/>
                              <a:moveTo>
                                <a:pt x="3642" y="2385"/>
                              </a:moveTo>
                              <a:lnTo>
                                <a:pt x="4375" y="2385"/>
                              </a:lnTo>
                              <a:cubicBezTo>
                                <a:pt x="4386" y="2385"/>
                                <a:pt x="4397" y="2385"/>
                                <a:pt x="4407" y="2352"/>
                              </a:cubicBezTo>
                              <a:lnTo>
                                <a:pt x="4407" y="4274"/>
                              </a:lnTo>
                              <a:lnTo>
                                <a:pt x="3751" y="4274"/>
                              </a:lnTo>
                              <a:cubicBezTo>
                                <a:pt x="3708" y="4274"/>
                                <a:pt x="3675" y="4340"/>
                                <a:pt x="3642" y="4439"/>
                              </a:cubicBezTo>
                              <a:lnTo>
                                <a:pt x="3642" y="2385"/>
                              </a:lnTo>
                              <a:close/>
                              <a:moveTo>
                                <a:pt x="2078" y="17061"/>
                              </a:moveTo>
                              <a:lnTo>
                                <a:pt x="1476" y="17061"/>
                              </a:lnTo>
                              <a:lnTo>
                                <a:pt x="1476" y="15670"/>
                              </a:lnTo>
                              <a:lnTo>
                                <a:pt x="2078" y="15670"/>
                              </a:lnTo>
                              <a:lnTo>
                                <a:pt x="2078" y="17061"/>
                              </a:lnTo>
                              <a:close/>
                              <a:moveTo>
                                <a:pt x="2078" y="10933"/>
                              </a:moveTo>
                              <a:lnTo>
                                <a:pt x="1476" y="10933"/>
                              </a:lnTo>
                              <a:lnTo>
                                <a:pt x="1476" y="9044"/>
                              </a:lnTo>
                              <a:lnTo>
                                <a:pt x="2078" y="9044"/>
                              </a:lnTo>
                              <a:lnTo>
                                <a:pt x="2078" y="10933"/>
                              </a:lnTo>
                              <a:close/>
                              <a:moveTo>
                                <a:pt x="2078" y="3777"/>
                              </a:moveTo>
                              <a:lnTo>
                                <a:pt x="1476" y="3777"/>
                              </a:lnTo>
                              <a:lnTo>
                                <a:pt x="1476" y="2385"/>
                              </a:lnTo>
                              <a:lnTo>
                                <a:pt x="2078" y="2385"/>
                              </a:lnTo>
                              <a:lnTo>
                                <a:pt x="2078" y="3777"/>
                              </a:lnTo>
                              <a:close/>
                              <a:moveTo>
                                <a:pt x="4407" y="17558"/>
                              </a:moveTo>
                              <a:lnTo>
                                <a:pt x="3751" y="17558"/>
                              </a:lnTo>
                              <a:cubicBezTo>
                                <a:pt x="3708" y="17558"/>
                                <a:pt x="3675" y="17625"/>
                                <a:pt x="3642" y="17724"/>
                              </a:cubicBezTo>
                              <a:lnTo>
                                <a:pt x="3642" y="15670"/>
                              </a:lnTo>
                              <a:lnTo>
                                <a:pt x="4375" y="15670"/>
                              </a:lnTo>
                              <a:cubicBezTo>
                                <a:pt x="4386" y="15670"/>
                                <a:pt x="4397" y="15670"/>
                                <a:pt x="4407" y="15637"/>
                              </a:cubicBezTo>
                              <a:lnTo>
                                <a:pt x="4407" y="17558"/>
                              </a:lnTo>
                              <a:close/>
                              <a:moveTo>
                                <a:pt x="8706" y="14875"/>
                              </a:moveTo>
                              <a:lnTo>
                                <a:pt x="8706" y="13483"/>
                              </a:lnTo>
                              <a:lnTo>
                                <a:pt x="8706" y="13483"/>
                              </a:lnTo>
                              <a:lnTo>
                                <a:pt x="8706" y="11761"/>
                              </a:lnTo>
                              <a:cubicBezTo>
                                <a:pt x="8706" y="11562"/>
                                <a:pt x="8651" y="11396"/>
                                <a:pt x="8585" y="11396"/>
                              </a:cubicBezTo>
                              <a:lnTo>
                                <a:pt x="7995" y="11396"/>
                              </a:lnTo>
                              <a:lnTo>
                                <a:pt x="7995" y="9607"/>
                              </a:lnTo>
                              <a:cubicBezTo>
                                <a:pt x="7995" y="9409"/>
                                <a:pt x="7940" y="9243"/>
                                <a:pt x="7874" y="9243"/>
                              </a:cubicBezTo>
                              <a:lnTo>
                                <a:pt x="6846" y="9243"/>
                              </a:lnTo>
                              <a:cubicBezTo>
                                <a:pt x="6781" y="9243"/>
                                <a:pt x="6726" y="9409"/>
                                <a:pt x="6726" y="9607"/>
                              </a:cubicBezTo>
                              <a:lnTo>
                                <a:pt x="6726" y="11396"/>
                              </a:lnTo>
                              <a:lnTo>
                                <a:pt x="6135" y="11396"/>
                              </a:lnTo>
                              <a:cubicBezTo>
                                <a:pt x="6070" y="11396"/>
                                <a:pt x="6015" y="11562"/>
                                <a:pt x="6015" y="11761"/>
                              </a:cubicBezTo>
                              <a:lnTo>
                                <a:pt x="6015" y="14875"/>
                              </a:lnTo>
                              <a:cubicBezTo>
                                <a:pt x="6015" y="15074"/>
                                <a:pt x="6070" y="15239"/>
                                <a:pt x="6135" y="15239"/>
                              </a:cubicBezTo>
                              <a:lnTo>
                                <a:pt x="6726" y="15239"/>
                              </a:lnTo>
                              <a:lnTo>
                                <a:pt x="6726" y="17028"/>
                              </a:lnTo>
                              <a:cubicBezTo>
                                <a:pt x="6726" y="17227"/>
                                <a:pt x="6781" y="17393"/>
                                <a:pt x="6846" y="17393"/>
                              </a:cubicBezTo>
                              <a:lnTo>
                                <a:pt x="7874" y="17393"/>
                              </a:lnTo>
                              <a:cubicBezTo>
                                <a:pt x="7940" y="17393"/>
                                <a:pt x="7995" y="17227"/>
                                <a:pt x="7995" y="17028"/>
                              </a:cubicBezTo>
                              <a:lnTo>
                                <a:pt x="7995" y="15239"/>
                              </a:lnTo>
                              <a:lnTo>
                                <a:pt x="8585" y="15239"/>
                              </a:lnTo>
                              <a:cubicBezTo>
                                <a:pt x="8651" y="15239"/>
                                <a:pt x="8706" y="15074"/>
                                <a:pt x="8706" y="14875"/>
                              </a:cubicBezTo>
                              <a:close/>
                              <a:moveTo>
                                <a:pt x="15005" y="5499"/>
                              </a:moveTo>
                              <a:lnTo>
                                <a:pt x="14579" y="5499"/>
                              </a:lnTo>
                              <a:lnTo>
                                <a:pt x="14579" y="4207"/>
                              </a:lnTo>
                              <a:cubicBezTo>
                                <a:pt x="14579" y="4075"/>
                                <a:pt x="14535" y="3942"/>
                                <a:pt x="14491" y="3942"/>
                              </a:cubicBezTo>
                              <a:lnTo>
                                <a:pt x="13737" y="3942"/>
                              </a:lnTo>
                              <a:cubicBezTo>
                                <a:pt x="13693" y="3942"/>
                                <a:pt x="13649" y="4075"/>
                                <a:pt x="13649" y="4207"/>
                              </a:cubicBezTo>
                              <a:lnTo>
                                <a:pt x="13649" y="5499"/>
                              </a:lnTo>
                              <a:lnTo>
                                <a:pt x="13222" y="5499"/>
                              </a:lnTo>
                              <a:cubicBezTo>
                                <a:pt x="13179" y="5499"/>
                                <a:pt x="13135" y="5632"/>
                                <a:pt x="13135" y="5764"/>
                              </a:cubicBezTo>
                              <a:lnTo>
                                <a:pt x="13135" y="8050"/>
                              </a:lnTo>
                              <a:cubicBezTo>
                                <a:pt x="13135" y="8183"/>
                                <a:pt x="13179" y="8315"/>
                                <a:pt x="13222" y="8315"/>
                              </a:cubicBezTo>
                              <a:lnTo>
                                <a:pt x="13649" y="8315"/>
                              </a:lnTo>
                              <a:lnTo>
                                <a:pt x="13649" y="9607"/>
                              </a:lnTo>
                              <a:cubicBezTo>
                                <a:pt x="13649" y="9740"/>
                                <a:pt x="13693" y="9872"/>
                                <a:pt x="13737" y="9872"/>
                              </a:cubicBezTo>
                              <a:lnTo>
                                <a:pt x="14491" y="9872"/>
                              </a:lnTo>
                              <a:cubicBezTo>
                                <a:pt x="14535" y="9872"/>
                                <a:pt x="14579" y="9740"/>
                                <a:pt x="14579" y="9607"/>
                              </a:cubicBezTo>
                              <a:lnTo>
                                <a:pt x="14579" y="8315"/>
                              </a:lnTo>
                              <a:lnTo>
                                <a:pt x="15005" y="8315"/>
                              </a:lnTo>
                              <a:cubicBezTo>
                                <a:pt x="15049" y="8315"/>
                                <a:pt x="15093" y="8183"/>
                                <a:pt x="15093" y="8050"/>
                              </a:cubicBezTo>
                              <a:lnTo>
                                <a:pt x="15093" y="5764"/>
                              </a:lnTo>
                              <a:cubicBezTo>
                                <a:pt x="15093" y="5632"/>
                                <a:pt x="15060" y="5499"/>
                                <a:pt x="15005" y="5499"/>
                              </a:cubicBezTo>
                              <a:close/>
                              <a:moveTo>
                                <a:pt x="17171" y="12059"/>
                              </a:moveTo>
                              <a:lnTo>
                                <a:pt x="16777" y="12059"/>
                              </a:lnTo>
                              <a:lnTo>
                                <a:pt x="16777" y="10899"/>
                              </a:lnTo>
                              <a:cubicBezTo>
                                <a:pt x="16777" y="10767"/>
                                <a:pt x="16744" y="10667"/>
                                <a:pt x="16700" y="10667"/>
                              </a:cubicBezTo>
                              <a:lnTo>
                                <a:pt x="16022" y="10667"/>
                              </a:lnTo>
                              <a:cubicBezTo>
                                <a:pt x="15979" y="10667"/>
                                <a:pt x="15946" y="10767"/>
                                <a:pt x="15946" y="10899"/>
                              </a:cubicBezTo>
                              <a:lnTo>
                                <a:pt x="15946" y="12059"/>
                              </a:lnTo>
                              <a:lnTo>
                                <a:pt x="15552" y="12059"/>
                              </a:lnTo>
                              <a:cubicBezTo>
                                <a:pt x="15508" y="12059"/>
                                <a:pt x="15475" y="12158"/>
                                <a:pt x="15475" y="12291"/>
                              </a:cubicBezTo>
                              <a:lnTo>
                                <a:pt x="15475" y="14345"/>
                              </a:lnTo>
                              <a:cubicBezTo>
                                <a:pt x="15475" y="14477"/>
                                <a:pt x="15508" y="14577"/>
                                <a:pt x="15552" y="14577"/>
                              </a:cubicBezTo>
                              <a:lnTo>
                                <a:pt x="15946" y="14577"/>
                              </a:lnTo>
                              <a:lnTo>
                                <a:pt x="15946" y="15769"/>
                              </a:lnTo>
                              <a:cubicBezTo>
                                <a:pt x="15946" y="15902"/>
                                <a:pt x="15979" y="16001"/>
                                <a:pt x="16022" y="16001"/>
                              </a:cubicBezTo>
                              <a:lnTo>
                                <a:pt x="16700" y="16001"/>
                              </a:lnTo>
                              <a:cubicBezTo>
                                <a:pt x="16744" y="16001"/>
                                <a:pt x="16777" y="15902"/>
                                <a:pt x="16777" y="15769"/>
                              </a:cubicBezTo>
                              <a:lnTo>
                                <a:pt x="16777" y="14577"/>
                              </a:lnTo>
                              <a:lnTo>
                                <a:pt x="17171" y="14577"/>
                              </a:lnTo>
                              <a:cubicBezTo>
                                <a:pt x="17214" y="14577"/>
                                <a:pt x="17247" y="14477"/>
                                <a:pt x="17247" y="14345"/>
                              </a:cubicBezTo>
                              <a:lnTo>
                                <a:pt x="17247" y="12291"/>
                              </a:lnTo>
                              <a:cubicBezTo>
                                <a:pt x="17247" y="12158"/>
                                <a:pt x="17214" y="12059"/>
                                <a:pt x="17171" y="12059"/>
                              </a:cubicBezTo>
                              <a:close/>
                              <a:moveTo>
                                <a:pt x="15005" y="18817"/>
                              </a:moveTo>
                              <a:lnTo>
                                <a:pt x="14579" y="18817"/>
                              </a:lnTo>
                              <a:lnTo>
                                <a:pt x="14579" y="17525"/>
                              </a:lnTo>
                              <a:cubicBezTo>
                                <a:pt x="14579" y="17393"/>
                                <a:pt x="14535" y="17260"/>
                                <a:pt x="14491" y="17260"/>
                              </a:cubicBezTo>
                              <a:lnTo>
                                <a:pt x="13737" y="17260"/>
                              </a:lnTo>
                              <a:cubicBezTo>
                                <a:pt x="13693" y="17260"/>
                                <a:pt x="13649" y="17393"/>
                                <a:pt x="13649" y="17525"/>
                              </a:cubicBezTo>
                              <a:lnTo>
                                <a:pt x="13649" y="18817"/>
                              </a:lnTo>
                              <a:lnTo>
                                <a:pt x="13222" y="18817"/>
                              </a:lnTo>
                              <a:cubicBezTo>
                                <a:pt x="13179" y="18817"/>
                                <a:pt x="13135" y="18950"/>
                                <a:pt x="13135" y="19082"/>
                              </a:cubicBezTo>
                              <a:lnTo>
                                <a:pt x="13135" y="21368"/>
                              </a:lnTo>
                              <a:cubicBezTo>
                                <a:pt x="13135" y="21467"/>
                                <a:pt x="13157" y="21567"/>
                                <a:pt x="13190" y="21600"/>
                              </a:cubicBezTo>
                              <a:lnTo>
                                <a:pt x="15049" y="21600"/>
                              </a:lnTo>
                              <a:cubicBezTo>
                                <a:pt x="15082" y="21567"/>
                                <a:pt x="15104" y="21467"/>
                                <a:pt x="15104" y="21368"/>
                              </a:cubicBezTo>
                              <a:lnTo>
                                <a:pt x="15104" y="19082"/>
                              </a:lnTo>
                              <a:cubicBezTo>
                                <a:pt x="15093" y="18917"/>
                                <a:pt x="15060" y="18817"/>
                                <a:pt x="15005" y="18817"/>
                              </a:cubicBezTo>
                              <a:close/>
                              <a:moveTo>
                                <a:pt x="10718" y="18221"/>
                              </a:moveTo>
                              <a:lnTo>
                                <a:pt x="10182" y="18221"/>
                              </a:lnTo>
                              <a:lnTo>
                                <a:pt x="10182" y="16631"/>
                              </a:lnTo>
                              <a:cubicBezTo>
                                <a:pt x="10182" y="16465"/>
                                <a:pt x="10138" y="16299"/>
                                <a:pt x="10073" y="16299"/>
                              </a:cubicBezTo>
                              <a:lnTo>
                                <a:pt x="9143" y="16299"/>
                              </a:lnTo>
                              <a:cubicBezTo>
                                <a:pt x="9088" y="16299"/>
                                <a:pt x="9034" y="16432"/>
                                <a:pt x="9034" y="16631"/>
                              </a:cubicBezTo>
                              <a:lnTo>
                                <a:pt x="9034" y="18221"/>
                              </a:lnTo>
                              <a:lnTo>
                                <a:pt x="8498" y="18221"/>
                              </a:lnTo>
                              <a:cubicBezTo>
                                <a:pt x="8443" y="18221"/>
                                <a:pt x="8388" y="18353"/>
                                <a:pt x="8388" y="18552"/>
                              </a:cubicBezTo>
                              <a:lnTo>
                                <a:pt x="8388" y="21368"/>
                              </a:lnTo>
                              <a:cubicBezTo>
                                <a:pt x="8388" y="21467"/>
                                <a:pt x="8399" y="21534"/>
                                <a:pt x="8421" y="21600"/>
                              </a:cubicBezTo>
                              <a:lnTo>
                                <a:pt x="10784" y="21600"/>
                              </a:lnTo>
                              <a:cubicBezTo>
                                <a:pt x="10805" y="21534"/>
                                <a:pt x="10816" y="21467"/>
                                <a:pt x="10816" y="21368"/>
                              </a:cubicBezTo>
                              <a:lnTo>
                                <a:pt x="10816" y="20109"/>
                              </a:lnTo>
                              <a:lnTo>
                                <a:pt x="10816" y="20109"/>
                              </a:lnTo>
                              <a:lnTo>
                                <a:pt x="10816" y="18552"/>
                              </a:lnTo>
                              <a:cubicBezTo>
                                <a:pt x="10827" y="18387"/>
                                <a:pt x="10773" y="18221"/>
                                <a:pt x="10718" y="18221"/>
                              </a:cubicBezTo>
                              <a:close/>
                              <a:moveTo>
                                <a:pt x="15486" y="1027"/>
                              </a:moveTo>
                              <a:cubicBezTo>
                                <a:pt x="15486" y="1160"/>
                                <a:pt x="15519" y="1259"/>
                                <a:pt x="15563" y="1259"/>
                              </a:cubicBezTo>
                              <a:lnTo>
                                <a:pt x="15957" y="1259"/>
                              </a:lnTo>
                              <a:lnTo>
                                <a:pt x="15957" y="2452"/>
                              </a:lnTo>
                              <a:cubicBezTo>
                                <a:pt x="15957" y="2584"/>
                                <a:pt x="15989" y="2683"/>
                                <a:pt x="16033" y="2683"/>
                              </a:cubicBezTo>
                              <a:lnTo>
                                <a:pt x="16711" y="2683"/>
                              </a:lnTo>
                              <a:cubicBezTo>
                                <a:pt x="16755" y="2683"/>
                                <a:pt x="16788" y="2584"/>
                                <a:pt x="16788" y="2452"/>
                              </a:cubicBezTo>
                              <a:lnTo>
                                <a:pt x="16788" y="1259"/>
                              </a:lnTo>
                              <a:lnTo>
                                <a:pt x="17182" y="1259"/>
                              </a:lnTo>
                              <a:cubicBezTo>
                                <a:pt x="17225" y="1259"/>
                                <a:pt x="17258" y="1160"/>
                                <a:pt x="17258" y="1027"/>
                              </a:cubicBezTo>
                              <a:lnTo>
                                <a:pt x="17258" y="0"/>
                              </a:lnTo>
                              <a:lnTo>
                                <a:pt x="15486" y="0"/>
                              </a:lnTo>
                              <a:lnTo>
                                <a:pt x="15486" y="1027"/>
                              </a:lnTo>
                              <a:close/>
                              <a:moveTo>
                                <a:pt x="12862" y="11761"/>
                              </a:moveTo>
                              <a:lnTo>
                                <a:pt x="12380" y="11761"/>
                              </a:lnTo>
                              <a:lnTo>
                                <a:pt x="12380" y="10303"/>
                              </a:lnTo>
                              <a:cubicBezTo>
                                <a:pt x="12380" y="10137"/>
                                <a:pt x="12337" y="10005"/>
                                <a:pt x="12282" y="10005"/>
                              </a:cubicBezTo>
                              <a:lnTo>
                                <a:pt x="11451" y="10005"/>
                              </a:lnTo>
                              <a:cubicBezTo>
                                <a:pt x="11396" y="10005"/>
                                <a:pt x="11352" y="10137"/>
                                <a:pt x="11352" y="10303"/>
                              </a:cubicBezTo>
                              <a:lnTo>
                                <a:pt x="11352" y="11761"/>
                              </a:lnTo>
                              <a:lnTo>
                                <a:pt x="10871" y="11761"/>
                              </a:lnTo>
                              <a:cubicBezTo>
                                <a:pt x="10816" y="11761"/>
                                <a:pt x="10773" y="11893"/>
                                <a:pt x="10773" y="12059"/>
                              </a:cubicBezTo>
                              <a:lnTo>
                                <a:pt x="10773" y="14577"/>
                              </a:lnTo>
                              <a:cubicBezTo>
                                <a:pt x="10773" y="14742"/>
                                <a:pt x="10816" y="14875"/>
                                <a:pt x="10871" y="14875"/>
                              </a:cubicBezTo>
                              <a:lnTo>
                                <a:pt x="11352" y="14875"/>
                              </a:lnTo>
                              <a:lnTo>
                                <a:pt x="11352" y="16333"/>
                              </a:lnTo>
                              <a:cubicBezTo>
                                <a:pt x="11352" y="16498"/>
                                <a:pt x="11396" y="16631"/>
                                <a:pt x="11451" y="16631"/>
                              </a:cubicBezTo>
                              <a:lnTo>
                                <a:pt x="12282" y="16631"/>
                              </a:lnTo>
                              <a:cubicBezTo>
                                <a:pt x="12337" y="16631"/>
                                <a:pt x="12380" y="16498"/>
                                <a:pt x="12380" y="16333"/>
                              </a:cubicBezTo>
                              <a:lnTo>
                                <a:pt x="12380" y="14875"/>
                              </a:lnTo>
                              <a:lnTo>
                                <a:pt x="12862" y="14875"/>
                              </a:lnTo>
                              <a:cubicBezTo>
                                <a:pt x="12916" y="14875"/>
                                <a:pt x="12960" y="14742"/>
                                <a:pt x="12960" y="14577"/>
                              </a:cubicBezTo>
                              <a:lnTo>
                                <a:pt x="12960" y="12059"/>
                              </a:lnTo>
                              <a:cubicBezTo>
                                <a:pt x="12949" y="11893"/>
                                <a:pt x="12905" y="11761"/>
                                <a:pt x="12862" y="11761"/>
                              </a:cubicBezTo>
                              <a:close/>
                              <a:moveTo>
                                <a:pt x="10773" y="1259"/>
                              </a:moveTo>
                              <a:cubicBezTo>
                                <a:pt x="10773" y="1425"/>
                                <a:pt x="10816" y="1557"/>
                                <a:pt x="10871" y="1557"/>
                              </a:cubicBezTo>
                              <a:lnTo>
                                <a:pt x="11352" y="1557"/>
                              </a:lnTo>
                              <a:lnTo>
                                <a:pt x="11352" y="3015"/>
                              </a:lnTo>
                              <a:cubicBezTo>
                                <a:pt x="11352" y="3180"/>
                                <a:pt x="11396" y="3313"/>
                                <a:pt x="11451" y="3313"/>
                              </a:cubicBezTo>
                              <a:lnTo>
                                <a:pt x="12282" y="3313"/>
                              </a:lnTo>
                              <a:cubicBezTo>
                                <a:pt x="12337" y="3313"/>
                                <a:pt x="12380" y="3180"/>
                                <a:pt x="12380" y="3015"/>
                              </a:cubicBezTo>
                              <a:lnTo>
                                <a:pt x="12380" y="1557"/>
                              </a:lnTo>
                              <a:lnTo>
                                <a:pt x="12862" y="1557"/>
                              </a:lnTo>
                              <a:cubicBezTo>
                                <a:pt x="12916" y="1557"/>
                                <a:pt x="12960" y="1425"/>
                                <a:pt x="12960" y="1259"/>
                              </a:cubicBezTo>
                              <a:lnTo>
                                <a:pt x="12960" y="0"/>
                              </a:lnTo>
                              <a:lnTo>
                                <a:pt x="10784" y="0"/>
                              </a:lnTo>
                              <a:lnTo>
                                <a:pt x="10784" y="1259"/>
                              </a:lnTo>
                              <a:close/>
                            </a:path>
                          </a:pathLst>
                        </a:custGeom>
                        <a:solidFill>
                          <a:schemeClr val="bg1">
                            <a:lumMod val="85000"/>
                          </a:schemeClr>
                        </a:solidFill>
                        <a:ln w="12700">
                          <a:miter lim="400000"/>
                        </a:ln>
                      </wps:spPr>
                      <wps:bodyPr lIns="38100" tIns="38100" rIns="38100" bIns="38100" anchor="ctr"/>
                    </wps:wsp>
                    <wps:wsp>
                      <wps:cNvPr id="53" name="Rectángulo"/>
                      <wps:cNvSpPr/>
                      <wps:spPr>
                        <a:xfrm>
                          <a:off x="0" y="762000"/>
                          <a:ext cx="6858000" cy="110490"/>
                        </a:xfrm>
                        <a:prstGeom prst="rect">
                          <a:avLst/>
                        </a:prstGeom>
                        <a:solidFill>
                          <a:schemeClr val="accent1"/>
                        </a:solidFill>
                        <a:ln w="12700">
                          <a:miter lim="400000"/>
                        </a:ln>
                      </wps:spPr>
                      <wps:bodyPr lIns="38100" tIns="38100" rIns="38100" bIns="38100" anchor="ctr"/>
                    </wps:wsp>
                    <wps:wsp>
                      <wps:cNvPr id="54" name="Rectángulo"/>
                      <wps:cNvSpPr/>
                      <wps:spPr>
                        <a:xfrm>
                          <a:off x="0" y="873760"/>
                          <a:ext cx="6858000" cy="35561"/>
                        </a:xfrm>
                        <a:prstGeom prst="rect">
                          <a:avLst/>
                        </a:prstGeom>
                        <a:solidFill>
                          <a:schemeClr val="accent2"/>
                        </a:solidFill>
                        <a:ln w="12700">
                          <a:miter lim="400000"/>
                        </a:ln>
                      </wps:spPr>
                      <wps:bodyPr lIns="38100" tIns="38100" rIns="38100" bIns="38100" anchor="ctr"/>
                    </wps:wsp>
                  </wpg:wgp>
                </a:graphicData>
              </a:graphic>
              <wp14:sizeRelH relativeFrom="margin">
                <wp14:pctWidth>100000</wp14:pctWidth>
              </wp14:sizeRelH>
              <wp14:sizeRelV relativeFrom="margin">
                <wp14:pctHeight>0</wp14:pctHeight>
              </wp14:sizeRelV>
            </wp:anchor>
          </w:drawing>
        </mc:Choice>
        <mc:Fallback>
          <w:pict>
            <v:group w14:anchorId="4D511886" id="Grupo 45" o:spid="_x0000_s1026" alt="&quot;&quot;" style="position:absolute;margin-left:0;margin-top:0;width:540pt;height:71.3pt;z-index:251729920;mso-width-percent:1000;mso-position-horizontal:center;mso-position-horizontal-relative:page;mso-position-vertical:top;mso-position-vertical-relative:page;mso-width-percent:1000;mso-width-relative:margin;mso-height-relative:margin" coordsize="68580,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">
              <v:shape id="Forma" o:spid="_x0000_s1027" style="position:absolute;width:25082;height:828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" path="m19347,5764r-350,l18997,4704v,-132,-33,-198,-66,-198l18319,4506v-44,,-66,99,-66,198l18253,5764r-350,c17860,5764,17838,5864,17838,5963r,1855c17838,7951,17871,8017,17903,8017r350,l18253,9077v,133,33,199,66,199l18931,9276v44,,66,-99,66,-199l18997,8017r350,c19391,8017,19413,7918,19413,7818r,-1822c19413,5864,19380,5764,19347,5764xm21523,12291r-317,l21206,11330v,-99,-33,-199,-65,-199l20594,11131v-33,,-66,100,-66,199l20528,12291r-317,c20178,12291,20145,12390,20145,12490r,1656c20145,14245,20178,14345,20211,14345r317,l20528,15272v,100,33,199,66,199l21141,15471v32,,65,-99,65,-199l21206,14312r317,c21556,14312,21589,14212,21589,14113r,-1657c21589,12390,21556,12291,21523,12291xm19347,19082r-350,l18997,18022v,-132,-33,-199,-66,-199l18319,17823v-44,,-66,100,-66,199l18253,19082r-350,c17860,19082,17838,19182,17838,19281r,1855c17838,21269,17871,21335,17903,21335r350,l18253,21567r744,l18997,21335r350,c19391,21335,19413,21236,19413,21136r,-1855c19413,19182,19380,19082,19347,19082xm6135,1921r591,l6726,3710v,199,55,365,120,365l7874,4075v66,,121,-166,121,-365l7995,1921r590,c8651,1921,8706,1756,8706,1557r,-1391l8706,166,8706,,6015,r,1557c6015,1756,6070,1921,6135,1921xm8399,5267r,2816c8399,8249,8443,8415,8509,8415r536,l9045,10038v,166,43,331,109,331l10084,10369v54,,109,-132,109,-331l10193,8415r536,c10784,8415,10838,8282,10838,8083r,-1258l10838,6825r,-1558c10838,5102,10795,4936,10729,4936r-536,l10193,3346v,-166,-44,-331,-109,-331l9154,3015v-55,,-109,132,-109,331l9045,4936r-536,c8454,4936,8399,5069,8399,5267xm20156,r,828c20156,928,20189,1027,20222,1027r317,l20539,1988v,99,33,199,66,199l21152,2187v32,,65,-100,65,-199l21217,1027r317,c21567,1027,21600,928,21600,828r,-828l20156,xm6475,17558r-657,l5818,15571v,-232,-54,-398,-131,-398l4539,15173v-11,,-11,,-22,l4517,11396v,-232,-66,-463,-153,-463l3631,10933r,-2220c3631,8481,3565,8249,3478,8249r-1039,l2439,5002r1039,c3533,5002,3576,4903,3598,4804r,3313c3598,8348,3653,8514,3729,8514r657,l4386,10502v,232,54,397,131,397l5665,10899v77,,131,-165,131,-397l5796,8514r657,c6529,8514,6584,8348,6584,8117r,-3446c6584,4439,6529,4274,6453,4274r-657,l5796,2286v,-232,-54,-398,-131,-398l4517,1888v-11,,-11,,-22,l4495,,1170,r,828l,828,,11993r1192,l1192,14113,,14113r,7454l2450,21567r,-3247l3489,18320v54,,98,-99,120,-199l3609,21434v,67,,100,11,166l6595,21600v11,-33,11,-99,11,-166l6606,17989v,-232,-66,-431,-131,-431xm3642,2385r733,c4386,2385,4397,2385,4407,2352r,1922l3751,4274v-43,,-76,66,-109,165l3642,2385xm2078,17061r-602,l1476,15670r602,l2078,17061xm2078,10933r-602,l1476,9044r602,l2078,10933xm2078,3777r-602,l1476,2385r602,l2078,3777xm4407,17558r-656,c3708,17558,3675,17625,3642,17724r,-2054l4375,15670v11,,22,,32,-33l4407,17558xm8706,14875r,-1392l8706,13483r,-1722c8706,11562,8651,11396,8585,11396r-590,l7995,9607v,-198,-55,-364,-121,-364l6846,9243v-65,,-120,166,-120,364l6726,11396r-591,c6070,11396,6015,11562,6015,11761r,3114c6015,15074,6070,15239,6135,15239r591,l6726,17028v,199,55,365,120,365l7874,17393v66,,121,-166,121,-365l7995,15239r590,c8651,15239,8706,15074,8706,14875xm15005,5499r-426,l14579,4207v,-132,-44,-265,-88,-265l13737,3942v-44,,-88,133,-88,265l13649,5499r-427,c13179,5499,13135,5632,13135,5764r,2286c13135,8183,13179,8315,13222,8315r427,l13649,9607v,133,44,265,88,265l14491,9872v44,,88,-132,88,-265l14579,8315r426,c15049,8315,15093,8183,15093,8050r,-2286c15093,5632,15060,5499,15005,5499xm17171,12059r-394,l16777,10899v,-132,-33,-232,-77,-232l16022,10667v-43,,-76,100,-76,232l15946,12059r-394,c15508,12059,15475,12158,15475,12291r,2054c15475,14477,15508,14577,15552,14577r394,l15946,15769v,133,33,232,76,232l16700,16001v44,,77,-99,77,-232l16777,14577r394,c17214,14577,17247,14477,17247,14345r,-2054c17247,12158,17214,12059,17171,12059xm15005,18817r-426,l14579,17525v,-132,-44,-265,-88,-265l13737,17260v-44,,-88,133,-88,265l13649,18817r-427,c13179,18817,13135,18950,13135,19082r,2286c13135,21467,13157,21567,13190,21600r1859,c15082,21567,15104,21467,15104,21368r,-2286c15093,18917,15060,18817,15005,18817xm10718,18221r-536,l10182,16631v,-166,-44,-332,-109,-332l9143,16299v-55,,-109,133,-109,332l9034,18221r-536,c8443,18221,8388,18353,8388,18552r,2816c8388,21467,8399,21534,8421,21600r2363,c10805,21534,10816,21467,10816,21368r,-1259l10816,20109r,-1557c10827,18387,10773,18221,10718,18221xm15486,1027v,133,33,232,77,232l15957,1259r,1193c15957,2584,15989,2683,16033,2683r678,c16755,2683,16788,2584,16788,2452r,-1193l17182,1259v43,,76,-99,76,-232l17258,,15486,r,1027xm12862,11761r-482,l12380,10303v,-166,-43,-298,-98,-298l11451,10005v-55,,-99,132,-99,298l11352,11761r-481,c10816,11761,10773,11893,10773,12059r,2518c10773,14742,10816,14875,10871,14875r481,l11352,16333v,165,44,298,99,298l12282,16631v55,,98,-133,98,-298l12380,14875r482,c12916,14875,12960,14742,12960,14577r,-2518c12949,11893,12905,11761,12862,11761xm10773,1259v,166,43,298,98,298l11352,1557r,1458c11352,3180,11396,3313,11451,3313r831,c12337,3313,12380,3180,12380,3015r,-1458l12862,1557v54,,98,-132,98,-298l12960,,10784,r,1259l10773,1259xe" fillcolor="#d8d8d8 [2732]" stroked="f" strokeweight="1pt">
                <v:stroke miterlimit="4" joinstyle="miter"/>
                <v:path arrowok="t" o:extrusionok="f" o:connecttype="custom" o:connectlocs="1254125,414021;1254125,414021;1254125,414021;1254125,414021" o:connectangles="0,90,180,270"/>
              </v:shape>
              <v:rect id="Rectángulo" o:spid="_x0000_s1028" style="position:absolute;top:7620;width:68580;height:1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" fillcolor="#264d2b [3204]" stroked="f" strokeweight="1pt">
                <v:stroke miterlimit="4"/>
                <v:textbox inset="3pt,3pt,3pt,3pt"/>
              </v:rect>
              <v:rect id="Rectángulo" o:spid="_x0000_s1029" style="position:absolute;top:8737;width:68580;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" fillcolor="#60b966 [3205]" stroked="f" strokeweight="1pt">
                <v:stroke miterlimit="4"/>
                <v:textbox inset="3pt,3pt,3pt,3pt"/>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20A9" w14:textId="77777777" w:rsidR="005B5168" w:rsidRDefault="005B51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79C2B8A"/>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DC321762"/>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10675B0"/>
    <w:multiLevelType w:val="hybridMultilevel"/>
    <w:tmpl w:val="08866F0C"/>
    <w:lvl w:ilvl="0" w:tplc="87869B7E">
      <w:start w:val="1"/>
      <w:numFmt w:val="bullet"/>
      <w:pStyle w:val="Vietadegrfico4"/>
      <w:lvlText w:val=""/>
      <w:lvlJc w:val="left"/>
      <w:pPr>
        <w:ind w:left="720" w:hanging="360"/>
      </w:pPr>
      <w:rPr>
        <w:rFonts w:ascii="Symbol" w:hAnsi="Symbol" w:hint="default"/>
        <w:color w:val="5E5E5E" w:themeColor="text2"/>
        <w:u w:color="264D2B"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B0354"/>
    <w:multiLevelType w:val="hybridMultilevel"/>
    <w:tmpl w:val="A1281CDC"/>
    <w:lvl w:ilvl="0" w:tplc="AEA2F03A">
      <w:start w:val="1"/>
      <w:numFmt w:val="bullet"/>
      <w:pStyle w:val="Vietadegrfico3"/>
      <w:lvlText w:val=""/>
      <w:lvlJc w:val="left"/>
      <w:pPr>
        <w:ind w:left="720" w:hanging="360"/>
      </w:pPr>
      <w:rPr>
        <w:rFonts w:ascii="Symbol" w:hAnsi="Symbol" w:hint="default"/>
        <w:color w:val="A6A6A6" w:themeColor="background1" w:themeShade="A6"/>
        <w:u w:color="264D2B"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533D15"/>
    <w:multiLevelType w:val="hybridMultilevel"/>
    <w:tmpl w:val="6A4EB618"/>
    <w:lvl w:ilvl="0" w:tplc="0409000F">
      <w:start w:val="1"/>
      <w:numFmt w:val="decimal"/>
      <w:lvlText w:val="%1."/>
      <w:lvlJc w:val="left"/>
      <w:pPr>
        <w:ind w:left="36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08B23B8B"/>
    <w:multiLevelType w:val="hybridMultilevel"/>
    <w:tmpl w:val="E130A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F57AF7"/>
    <w:multiLevelType w:val="multilevel"/>
    <w:tmpl w:val="929C0FC4"/>
    <w:styleLink w:val="ListaConVietas"/>
    <w:lvl w:ilvl="0">
      <w:start w:val="1"/>
      <w:numFmt w:val="bullet"/>
      <w:pStyle w:val="Vietas"/>
      <w:lvlText w:val=""/>
      <w:lvlJc w:val="left"/>
      <w:pPr>
        <w:ind w:left="530" w:hanging="360"/>
      </w:pPr>
      <w:rPr>
        <w:rFonts w:ascii="Symbol" w:hAnsi="Symbol" w:hint="default"/>
        <w:color w:val="60B966" w:themeColor="accent2"/>
      </w:rPr>
    </w:lvl>
    <w:lvl w:ilvl="1">
      <w:start w:val="1"/>
      <w:numFmt w:val="bullet"/>
      <w:pStyle w:val="Listaconvietas2"/>
      <w:lvlText w:val="o"/>
      <w:lvlJc w:val="left"/>
      <w:pPr>
        <w:ind w:left="1440" w:hanging="360"/>
      </w:pPr>
      <w:rPr>
        <w:rFonts w:ascii="Courier New" w:hAnsi="Courier New" w:hint="default"/>
        <w:color w:val="60B966"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6DA5AD5"/>
    <w:multiLevelType w:val="hybridMultilevel"/>
    <w:tmpl w:val="BD20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77AFC"/>
    <w:multiLevelType w:val="hybridMultilevel"/>
    <w:tmpl w:val="22A46128"/>
    <w:lvl w:ilvl="0" w:tplc="94AE65E6">
      <w:start w:val="1"/>
      <w:numFmt w:val="bullet"/>
      <w:pStyle w:val="Vietadegrfico"/>
      <w:lvlText w:val=""/>
      <w:lvlJc w:val="left"/>
      <w:pPr>
        <w:ind w:left="720" w:hanging="360"/>
      </w:pPr>
      <w:rPr>
        <w:rFonts w:ascii="Symbol" w:hAnsi="Symbol" w:hint="default"/>
        <w:color w:val="264D2B" w:themeColor="accent1"/>
        <w:u w:color="264D2B"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547C4"/>
    <w:multiLevelType w:val="hybridMultilevel"/>
    <w:tmpl w:val="D0644C9E"/>
    <w:lvl w:ilvl="0" w:tplc="D68A18B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63C8E"/>
    <w:multiLevelType w:val="multilevel"/>
    <w:tmpl w:val="24FE79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E456F0B"/>
    <w:multiLevelType w:val="hybridMultilevel"/>
    <w:tmpl w:val="8640E514"/>
    <w:lvl w:ilvl="0" w:tplc="88EC3A62">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BE5D17"/>
    <w:multiLevelType w:val="hybridMultilevel"/>
    <w:tmpl w:val="0F4A044E"/>
    <w:lvl w:ilvl="0" w:tplc="04090001">
      <w:start w:val="1"/>
      <w:numFmt w:val="bullet"/>
      <w:lvlText w:val=""/>
      <w:lvlJc w:val="left"/>
      <w:pPr>
        <w:ind w:left="360" w:hanging="360"/>
      </w:pPr>
      <w:rPr>
        <w:rFonts w:ascii="Symbol" w:hAnsi="Symbol" w:hint="default"/>
      </w:rPr>
    </w:lvl>
    <w:lvl w:ilvl="1" w:tplc="6C02EFCE">
      <w:numFmt w:val="bullet"/>
      <w:lvlText w:val="•"/>
      <w:lvlJc w:val="left"/>
      <w:pPr>
        <w:ind w:left="144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2B3981"/>
    <w:multiLevelType w:val="hybridMultilevel"/>
    <w:tmpl w:val="8ABE26DE"/>
    <w:lvl w:ilvl="0" w:tplc="04090003">
      <w:start w:val="1"/>
      <w:numFmt w:val="bullet"/>
      <w:lvlText w:val="o"/>
      <w:lvlJc w:val="left"/>
      <w:pPr>
        <w:ind w:left="530" w:hanging="360"/>
      </w:pPr>
      <w:rPr>
        <w:rFonts w:ascii="Courier New" w:hAnsi="Courier New" w:cs="Courier New" w:hint="default"/>
        <w:color w:val="60B966"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EA1B3D"/>
    <w:multiLevelType w:val="hybridMultilevel"/>
    <w:tmpl w:val="3B2A0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9448EF"/>
    <w:multiLevelType w:val="hybridMultilevel"/>
    <w:tmpl w:val="20941740"/>
    <w:lvl w:ilvl="0" w:tplc="5F42D17E">
      <w:start w:val="1"/>
      <w:numFmt w:val="bullet"/>
      <w:pStyle w:val="Vietadegrfico2"/>
      <w:lvlText w:val=""/>
      <w:lvlJc w:val="left"/>
      <w:pPr>
        <w:ind w:left="720" w:hanging="360"/>
      </w:pPr>
      <w:rPr>
        <w:rFonts w:ascii="Symbol" w:hAnsi="Symbol" w:hint="default"/>
        <w:color w:val="60B966" w:themeColor="accent2"/>
        <w:u w:color="264D2B"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BDC222B"/>
    <w:multiLevelType w:val="hybridMultilevel"/>
    <w:tmpl w:val="1CCE7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6C7223"/>
    <w:multiLevelType w:val="hybridMultilevel"/>
    <w:tmpl w:val="02A4B1C2"/>
    <w:lvl w:ilvl="0" w:tplc="7F66E1C6">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9961B0"/>
    <w:multiLevelType w:val="multilevel"/>
    <w:tmpl w:val="8EA6EA72"/>
    <w:lvl w:ilvl="0">
      <w:start w:val="1"/>
      <w:numFmt w:val="bullet"/>
      <w:lvlText w:val=""/>
      <w:lvlJc w:val="left"/>
      <w:pPr>
        <w:ind w:left="530" w:hanging="360"/>
      </w:pPr>
      <w:rPr>
        <w:rFonts w:ascii="Symbol" w:hAnsi="Symbol" w:hint="default"/>
        <w:color w:val="5E5E5E" w:themeColor="tex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4095000"/>
    <w:multiLevelType w:val="hybridMultilevel"/>
    <w:tmpl w:val="BFA4A880"/>
    <w:lvl w:ilvl="0" w:tplc="D4C08AD8">
      <w:start w:val="1"/>
      <w:numFmt w:val="bullet"/>
      <w:lvlText w:val=""/>
      <w:lvlJc w:val="left"/>
      <w:pPr>
        <w:ind w:left="530" w:hanging="360"/>
      </w:pPr>
      <w:rPr>
        <w:rFonts w:ascii="Symbol" w:hAnsi="Symbol" w:hint="default"/>
        <w:color w:val="60B966" w:themeColor="accent2"/>
      </w:rPr>
    </w:lvl>
    <w:lvl w:ilvl="1" w:tplc="FFEA3C34">
      <w:start w:val="1"/>
      <w:numFmt w:val="bullet"/>
      <w:lvlText w:val="o"/>
      <w:lvlJc w:val="left"/>
      <w:pPr>
        <w:ind w:left="1440" w:hanging="360"/>
      </w:pPr>
      <w:rPr>
        <w:rFonts w:ascii="Courier New" w:hAnsi="Courier New" w:cs="Courier New" w:hint="default"/>
        <w:color w:val="60B966" w:themeColor="accent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B385DE7"/>
    <w:multiLevelType w:val="hybridMultilevel"/>
    <w:tmpl w:val="68CA9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10E397A"/>
    <w:multiLevelType w:val="hybridMultilevel"/>
    <w:tmpl w:val="1A22FF1E"/>
    <w:lvl w:ilvl="0" w:tplc="E3B4F4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3D3B"/>
    <w:multiLevelType w:val="hybridMultilevel"/>
    <w:tmpl w:val="80D4B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B760BC7"/>
    <w:multiLevelType w:val="hybridMultilevel"/>
    <w:tmpl w:val="FBE4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561039"/>
    <w:multiLevelType w:val="hybridMultilevel"/>
    <w:tmpl w:val="07188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D17129"/>
    <w:multiLevelType w:val="hybridMultilevel"/>
    <w:tmpl w:val="1E94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C6158E"/>
    <w:multiLevelType w:val="multilevel"/>
    <w:tmpl w:val="2430A412"/>
    <w:styleLink w:val="ListaNumerada"/>
    <w:lvl w:ilvl="0">
      <w:start w:val="1"/>
      <w:numFmt w:val="decimal"/>
      <w:pStyle w:val="Nmeros"/>
      <w:lvlText w:val="%1."/>
      <w:lvlJc w:val="left"/>
      <w:pPr>
        <w:ind w:left="576" w:hanging="288"/>
      </w:pPr>
      <w:rPr>
        <w:rFonts w:hint="default"/>
      </w:rPr>
    </w:lvl>
    <w:lvl w:ilvl="1">
      <w:start w:val="1"/>
      <w:numFmt w:val="lowerLetter"/>
      <w:pStyle w:val="Listaconnmeros2"/>
      <w:lvlText w:val="%2."/>
      <w:lvlJc w:val="left"/>
      <w:pPr>
        <w:ind w:left="1152" w:hanging="288"/>
      </w:pPr>
      <w:rPr>
        <w:rFonts w:hint="default"/>
      </w:rPr>
    </w:lvl>
    <w:lvl w:ilvl="2">
      <w:start w:val="1"/>
      <w:numFmt w:val="lowerRoman"/>
      <w:lvlText w:val="%3."/>
      <w:lvlJc w:val="right"/>
      <w:pPr>
        <w:ind w:left="1728" w:hanging="288"/>
      </w:pPr>
      <w:rPr>
        <w:rFonts w:hint="default"/>
      </w:rPr>
    </w:lvl>
    <w:lvl w:ilvl="3">
      <w:start w:val="1"/>
      <w:numFmt w:val="decimal"/>
      <w:lvlText w:val="%4."/>
      <w:lvlJc w:val="left"/>
      <w:pPr>
        <w:ind w:left="2304" w:hanging="288"/>
      </w:pPr>
      <w:rPr>
        <w:rFonts w:hint="default"/>
      </w:rPr>
    </w:lvl>
    <w:lvl w:ilvl="4">
      <w:start w:val="1"/>
      <w:numFmt w:val="lowerLetter"/>
      <w:lvlText w:val="%5."/>
      <w:lvlJc w:val="left"/>
      <w:pPr>
        <w:ind w:left="2880" w:hanging="288"/>
      </w:pPr>
      <w:rPr>
        <w:rFonts w:hint="default"/>
      </w:rPr>
    </w:lvl>
    <w:lvl w:ilvl="5">
      <w:start w:val="1"/>
      <w:numFmt w:val="lowerRoman"/>
      <w:lvlText w:val="%6."/>
      <w:lvlJc w:val="right"/>
      <w:pPr>
        <w:ind w:left="3456" w:hanging="288"/>
      </w:pPr>
      <w:rPr>
        <w:rFonts w:hint="default"/>
      </w:rPr>
    </w:lvl>
    <w:lvl w:ilvl="6">
      <w:start w:val="1"/>
      <w:numFmt w:val="decimal"/>
      <w:lvlText w:val="%7."/>
      <w:lvlJc w:val="left"/>
      <w:pPr>
        <w:ind w:left="4032" w:hanging="288"/>
      </w:pPr>
      <w:rPr>
        <w:rFonts w:hint="default"/>
      </w:rPr>
    </w:lvl>
    <w:lvl w:ilvl="7">
      <w:start w:val="1"/>
      <w:numFmt w:val="lowerLetter"/>
      <w:lvlText w:val="%8."/>
      <w:lvlJc w:val="left"/>
      <w:pPr>
        <w:ind w:left="4608" w:hanging="288"/>
      </w:pPr>
      <w:rPr>
        <w:rFonts w:hint="default"/>
      </w:rPr>
    </w:lvl>
    <w:lvl w:ilvl="8">
      <w:start w:val="1"/>
      <w:numFmt w:val="lowerRoman"/>
      <w:lvlText w:val="%9."/>
      <w:lvlJc w:val="right"/>
      <w:pPr>
        <w:ind w:left="5184" w:hanging="288"/>
      </w:pPr>
      <w:rPr>
        <w:rFonts w:hint="default"/>
      </w:rPr>
    </w:lvl>
  </w:abstractNum>
  <w:abstractNum w:abstractNumId="35" w15:restartNumberingAfterBreak="0">
    <w:nsid w:val="619D08C4"/>
    <w:multiLevelType w:val="hybridMultilevel"/>
    <w:tmpl w:val="46326D84"/>
    <w:lvl w:ilvl="0" w:tplc="D68A18B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4630E3"/>
    <w:multiLevelType w:val="hybridMultilevel"/>
    <w:tmpl w:val="82E65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0F4D2C"/>
    <w:multiLevelType w:val="hybridMultilevel"/>
    <w:tmpl w:val="0D32A1E0"/>
    <w:lvl w:ilvl="0" w:tplc="88EC3A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6908390">
    <w:abstractNumId w:val="32"/>
  </w:num>
  <w:num w:numId="2" w16cid:durableId="1629971141">
    <w:abstractNumId w:val="37"/>
  </w:num>
  <w:num w:numId="3" w16cid:durableId="336470285">
    <w:abstractNumId w:val="12"/>
  </w:num>
  <w:num w:numId="4" w16cid:durableId="356976319">
    <w:abstractNumId w:val="16"/>
  </w:num>
  <w:num w:numId="5" w16cid:durableId="1097753945">
    <w:abstractNumId w:val="14"/>
  </w:num>
  <w:num w:numId="6" w16cid:durableId="1686665657">
    <w:abstractNumId w:val="5"/>
  </w:num>
  <w:num w:numId="7" w16cid:durableId="270935646">
    <w:abstractNumId w:val="33"/>
  </w:num>
  <w:num w:numId="8" w16cid:durableId="1925140218">
    <w:abstractNumId w:val="27"/>
  </w:num>
  <w:num w:numId="9" w16cid:durableId="1042705945">
    <w:abstractNumId w:val="31"/>
  </w:num>
  <w:num w:numId="10" w16cid:durableId="408885572">
    <w:abstractNumId w:val="30"/>
  </w:num>
  <w:num w:numId="11" w16cid:durableId="1383866135">
    <w:abstractNumId w:val="22"/>
  </w:num>
  <w:num w:numId="12" w16cid:durableId="1356728722">
    <w:abstractNumId w:val="35"/>
  </w:num>
  <w:num w:numId="13" w16cid:durableId="1328095709">
    <w:abstractNumId w:val="10"/>
  </w:num>
  <w:num w:numId="14" w16cid:durableId="1082029269">
    <w:abstractNumId w:val="28"/>
  </w:num>
  <w:num w:numId="15" w16cid:durableId="497961608">
    <w:abstractNumId w:val="25"/>
  </w:num>
  <w:num w:numId="16" w16cid:durableId="265235450">
    <w:abstractNumId w:val="11"/>
  </w:num>
  <w:num w:numId="17" w16cid:durableId="812060959">
    <w:abstractNumId w:val="13"/>
  </w:num>
  <w:num w:numId="18" w16cid:durableId="1143544551">
    <w:abstractNumId w:val="24"/>
  </w:num>
  <w:num w:numId="19" w16cid:durableId="1771387450">
    <w:abstractNumId w:val="23"/>
  </w:num>
  <w:num w:numId="20" w16cid:durableId="1746604721">
    <w:abstractNumId w:val="26"/>
  </w:num>
  <w:num w:numId="21" w16cid:durableId="1383406186">
    <w:abstractNumId w:val="6"/>
  </w:num>
  <w:num w:numId="22" w16cid:durableId="1941253444">
    <w:abstractNumId w:val="29"/>
  </w:num>
  <w:num w:numId="23" w16cid:durableId="1416442391">
    <w:abstractNumId w:val="19"/>
  </w:num>
  <w:num w:numId="24" w16cid:durableId="724571914">
    <w:abstractNumId w:val="8"/>
  </w:num>
  <w:num w:numId="25" w16cid:durableId="1176651587">
    <w:abstractNumId w:val="36"/>
  </w:num>
  <w:num w:numId="26" w16cid:durableId="532423133">
    <w:abstractNumId w:val="21"/>
  </w:num>
  <w:num w:numId="27" w16cid:durableId="1586837217">
    <w:abstractNumId w:val="18"/>
  </w:num>
  <w:num w:numId="28" w16cid:durableId="906181891">
    <w:abstractNumId w:val="20"/>
  </w:num>
  <w:num w:numId="29" w16cid:durableId="1493250893">
    <w:abstractNumId w:val="15"/>
  </w:num>
  <w:num w:numId="30" w16cid:durableId="434058788">
    <w:abstractNumId w:val="4"/>
  </w:num>
  <w:num w:numId="31" w16cid:durableId="733625150">
    <w:abstractNumId w:val="23"/>
    <w:lvlOverride w:ilvl="0">
      <w:startOverride w:val="1"/>
    </w:lvlOverride>
  </w:num>
  <w:num w:numId="32" w16cid:durableId="1467895329">
    <w:abstractNumId w:val="23"/>
    <w:lvlOverride w:ilvl="0">
      <w:startOverride w:val="1"/>
    </w:lvlOverride>
  </w:num>
  <w:num w:numId="33" w16cid:durableId="2069720921">
    <w:abstractNumId w:val="9"/>
  </w:num>
  <w:num w:numId="34" w16cid:durableId="846215181">
    <w:abstractNumId w:val="17"/>
  </w:num>
  <w:num w:numId="35" w16cid:durableId="1931158926">
    <w:abstractNumId w:val="3"/>
  </w:num>
  <w:num w:numId="36" w16cid:durableId="1034624153">
    <w:abstractNumId w:val="2"/>
  </w:num>
  <w:num w:numId="37" w16cid:durableId="268125697">
    <w:abstractNumId w:val="23"/>
    <w:lvlOverride w:ilvl="0">
      <w:startOverride w:val="1"/>
    </w:lvlOverride>
  </w:num>
  <w:num w:numId="38" w16cid:durableId="1374115339">
    <w:abstractNumId w:val="1"/>
  </w:num>
  <w:num w:numId="39" w16cid:durableId="873814630">
    <w:abstractNumId w:val="7"/>
  </w:num>
  <w:num w:numId="40" w16cid:durableId="15707706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09739418">
    <w:abstractNumId w:val="23"/>
    <w:lvlOverride w:ilvl="0">
      <w:startOverride w:val="1"/>
    </w:lvlOverride>
  </w:num>
  <w:num w:numId="42" w16cid:durableId="185101362">
    <w:abstractNumId w:val="34"/>
  </w:num>
  <w:num w:numId="43" w16cid:durableId="1433012804">
    <w:abstractNumId w:val="0"/>
  </w:num>
  <w:num w:numId="44" w16cid:durableId="16317861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8309139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5E"/>
    <w:rsid w:val="00003B75"/>
    <w:rsid w:val="000048CB"/>
    <w:rsid w:val="00007C26"/>
    <w:rsid w:val="000158C1"/>
    <w:rsid w:val="0002674F"/>
    <w:rsid w:val="000446E1"/>
    <w:rsid w:val="00061AD5"/>
    <w:rsid w:val="000656AE"/>
    <w:rsid w:val="0007717D"/>
    <w:rsid w:val="000A7CCA"/>
    <w:rsid w:val="000D5219"/>
    <w:rsid w:val="000F0B18"/>
    <w:rsid w:val="000F6C90"/>
    <w:rsid w:val="00113F96"/>
    <w:rsid w:val="0011677C"/>
    <w:rsid w:val="00121CCF"/>
    <w:rsid w:val="00123565"/>
    <w:rsid w:val="00127D78"/>
    <w:rsid w:val="001327F4"/>
    <w:rsid w:val="00135DEF"/>
    <w:rsid w:val="0014729A"/>
    <w:rsid w:val="00174F40"/>
    <w:rsid w:val="00181E23"/>
    <w:rsid w:val="001900D7"/>
    <w:rsid w:val="00191D63"/>
    <w:rsid w:val="00191DD0"/>
    <w:rsid w:val="00193F0D"/>
    <w:rsid w:val="00194685"/>
    <w:rsid w:val="001A2376"/>
    <w:rsid w:val="001A3F3A"/>
    <w:rsid w:val="001D5B2D"/>
    <w:rsid w:val="001D7E33"/>
    <w:rsid w:val="001E2DF6"/>
    <w:rsid w:val="001E6CEB"/>
    <w:rsid w:val="00201773"/>
    <w:rsid w:val="00213709"/>
    <w:rsid w:val="00233C92"/>
    <w:rsid w:val="0024119E"/>
    <w:rsid w:val="00241A86"/>
    <w:rsid w:val="00256E5E"/>
    <w:rsid w:val="00276F32"/>
    <w:rsid w:val="00277281"/>
    <w:rsid w:val="0029115B"/>
    <w:rsid w:val="00297A58"/>
    <w:rsid w:val="002B0F79"/>
    <w:rsid w:val="00303BF0"/>
    <w:rsid w:val="00310FDB"/>
    <w:rsid w:val="00311990"/>
    <w:rsid w:val="00325DA0"/>
    <w:rsid w:val="003320D6"/>
    <w:rsid w:val="003408F9"/>
    <w:rsid w:val="00352790"/>
    <w:rsid w:val="00371BA1"/>
    <w:rsid w:val="00377792"/>
    <w:rsid w:val="00391A7B"/>
    <w:rsid w:val="00396F89"/>
    <w:rsid w:val="00404562"/>
    <w:rsid w:val="004120C2"/>
    <w:rsid w:val="00414196"/>
    <w:rsid w:val="00425C02"/>
    <w:rsid w:val="00435F2E"/>
    <w:rsid w:val="00436C33"/>
    <w:rsid w:val="00441535"/>
    <w:rsid w:val="00450BBB"/>
    <w:rsid w:val="00495014"/>
    <w:rsid w:val="004A09FC"/>
    <w:rsid w:val="004C32B5"/>
    <w:rsid w:val="004C595B"/>
    <w:rsid w:val="004E2FE1"/>
    <w:rsid w:val="00502E99"/>
    <w:rsid w:val="0050308A"/>
    <w:rsid w:val="005101EC"/>
    <w:rsid w:val="00513443"/>
    <w:rsid w:val="00522168"/>
    <w:rsid w:val="005235DF"/>
    <w:rsid w:val="00541367"/>
    <w:rsid w:val="005426A5"/>
    <w:rsid w:val="00545E74"/>
    <w:rsid w:val="00573FDC"/>
    <w:rsid w:val="00585480"/>
    <w:rsid w:val="005B45F0"/>
    <w:rsid w:val="005B5168"/>
    <w:rsid w:val="005C1710"/>
    <w:rsid w:val="005C6747"/>
    <w:rsid w:val="005D3ADE"/>
    <w:rsid w:val="005E14D5"/>
    <w:rsid w:val="005E6AAF"/>
    <w:rsid w:val="0060213B"/>
    <w:rsid w:val="00631541"/>
    <w:rsid w:val="00663A5E"/>
    <w:rsid w:val="0067461F"/>
    <w:rsid w:val="006A4307"/>
    <w:rsid w:val="006B2F2B"/>
    <w:rsid w:val="00701D7A"/>
    <w:rsid w:val="00704D05"/>
    <w:rsid w:val="00714A9A"/>
    <w:rsid w:val="007237D4"/>
    <w:rsid w:val="00743D10"/>
    <w:rsid w:val="00751BCB"/>
    <w:rsid w:val="007630F2"/>
    <w:rsid w:val="007707EE"/>
    <w:rsid w:val="007820AA"/>
    <w:rsid w:val="007916DE"/>
    <w:rsid w:val="00792405"/>
    <w:rsid w:val="007A079A"/>
    <w:rsid w:val="007A3E5A"/>
    <w:rsid w:val="007A4B7E"/>
    <w:rsid w:val="007B6B58"/>
    <w:rsid w:val="007C5A6C"/>
    <w:rsid w:val="007D34D0"/>
    <w:rsid w:val="007E3455"/>
    <w:rsid w:val="007F1E4B"/>
    <w:rsid w:val="007F3CE4"/>
    <w:rsid w:val="007F3D82"/>
    <w:rsid w:val="00803C56"/>
    <w:rsid w:val="0080551C"/>
    <w:rsid w:val="00824D55"/>
    <w:rsid w:val="00825C8A"/>
    <w:rsid w:val="00847081"/>
    <w:rsid w:val="00852BBD"/>
    <w:rsid w:val="008553BB"/>
    <w:rsid w:val="0088045F"/>
    <w:rsid w:val="008927E7"/>
    <w:rsid w:val="008A4365"/>
    <w:rsid w:val="008A60B8"/>
    <w:rsid w:val="008A6ABB"/>
    <w:rsid w:val="008C48B0"/>
    <w:rsid w:val="008F1194"/>
    <w:rsid w:val="009049BD"/>
    <w:rsid w:val="009128D7"/>
    <w:rsid w:val="009210EA"/>
    <w:rsid w:val="0092600A"/>
    <w:rsid w:val="009358CF"/>
    <w:rsid w:val="00935DD1"/>
    <w:rsid w:val="00945B9D"/>
    <w:rsid w:val="009544F4"/>
    <w:rsid w:val="00974A50"/>
    <w:rsid w:val="009A5C6C"/>
    <w:rsid w:val="009C0094"/>
    <w:rsid w:val="009C31D9"/>
    <w:rsid w:val="009E4B73"/>
    <w:rsid w:val="00A119C5"/>
    <w:rsid w:val="00A1430A"/>
    <w:rsid w:val="00A215ED"/>
    <w:rsid w:val="00A22F8A"/>
    <w:rsid w:val="00A4190C"/>
    <w:rsid w:val="00A43F3A"/>
    <w:rsid w:val="00A57B6F"/>
    <w:rsid w:val="00A9160B"/>
    <w:rsid w:val="00A95895"/>
    <w:rsid w:val="00AB78D1"/>
    <w:rsid w:val="00AC11E8"/>
    <w:rsid w:val="00AD081B"/>
    <w:rsid w:val="00AD36A4"/>
    <w:rsid w:val="00AE6EE5"/>
    <w:rsid w:val="00B012AE"/>
    <w:rsid w:val="00B04624"/>
    <w:rsid w:val="00B05BBE"/>
    <w:rsid w:val="00B17E13"/>
    <w:rsid w:val="00B34D56"/>
    <w:rsid w:val="00B6591A"/>
    <w:rsid w:val="00B7134E"/>
    <w:rsid w:val="00B86DBD"/>
    <w:rsid w:val="00B91A00"/>
    <w:rsid w:val="00BB2437"/>
    <w:rsid w:val="00BB647D"/>
    <w:rsid w:val="00BD6B67"/>
    <w:rsid w:val="00C026D3"/>
    <w:rsid w:val="00C05BBB"/>
    <w:rsid w:val="00C328F5"/>
    <w:rsid w:val="00C56DC6"/>
    <w:rsid w:val="00C56DCA"/>
    <w:rsid w:val="00C96CFC"/>
    <w:rsid w:val="00CA3BE4"/>
    <w:rsid w:val="00CE03B5"/>
    <w:rsid w:val="00CE3304"/>
    <w:rsid w:val="00CF7269"/>
    <w:rsid w:val="00D06101"/>
    <w:rsid w:val="00D073F1"/>
    <w:rsid w:val="00D11E77"/>
    <w:rsid w:val="00D237A2"/>
    <w:rsid w:val="00D26905"/>
    <w:rsid w:val="00D30F4A"/>
    <w:rsid w:val="00D50E05"/>
    <w:rsid w:val="00D5153F"/>
    <w:rsid w:val="00D71C9E"/>
    <w:rsid w:val="00DD1468"/>
    <w:rsid w:val="00DD2790"/>
    <w:rsid w:val="00DF21FF"/>
    <w:rsid w:val="00DF5141"/>
    <w:rsid w:val="00E231A0"/>
    <w:rsid w:val="00E23B8F"/>
    <w:rsid w:val="00E24036"/>
    <w:rsid w:val="00E25BC6"/>
    <w:rsid w:val="00E50BA8"/>
    <w:rsid w:val="00E61D53"/>
    <w:rsid w:val="00E6596E"/>
    <w:rsid w:val="00E667B3"/>
    <w:rsid w:val="00E82221"/>
    <w:rsid w:val="00E97CEA"/>
    <w:rsid w:val="00EA1406"/>
    <w:rsid w:val="00EA5FA7"/>
    <w:rsid w:val="00EC561E"/>
    <w:rsid w:val="00EC6744"/>
    <w:rsid w:val="00ED77F4"/>
    <w:rsid w:val="00EE6CA7"/>
    <w:rsid w:val="00EF043F"/>
    <w:rsid w:val="00EF627F"/>
    <w:rsid w:val="00F01696"/>
    <w:rsid w:val="00F249ED"/>
    <w:rsid w:val="00F26EB3"/>
    <w:rsid w:val="00F42951"/>
    <w:rsid w:val="00F81CC4"/>
    <w:rsid w:val="00F823AD"/>
    <w:rsid w:val="00F90CA2"/>
    <w:rsid w:val="00F94129"/>
    <w:rsid w:val="00F94789"/>
    <w:rsid w:val="00FA27A5"/>
    <w:rsid w:val="00FA61CB"/>
    <w:rsid w:val="00FB1147"/>
    <w:rsid w:val="00FB13F4"/>
    <w:rsid w:val="00FB6417"/>
    <w:rsid w:val="00FC6307"/>
    <w:rsid w:val="00FE76AF"/>
    <w:rsid w:val="00FF1D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01818"/>
  <w15:chartTrackingRefBased/>
  <w15:docId w15:val="{D940D249-F992-4758-9DEB-5EEE31B2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64"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4D5"/>
    <w:rPr>
      <w:rFonts w:cs="Times New Roman (Body CS)"/>
      <w:color w:val="000000" w:themeColor="text1"/>
    </w:rPr>
  </w:style>
  <w:style w:type="paragraph" w:styleId="Ttulo1">
    <w:name w:val="heading 1"/>
    <w:basedOn w:val="Normal"/>
    <w:next w:val="Normal"/>
    <w:link w:val="Ttulo1Car"/>
    <w:uiPriority w:val="9"/>
    <w:qFormat/>
    <w:rsid w:val="00193F0D"/>
    <w:pPr>
      <w:spacing w:line="240" w:lineRule="auto"/>
      <w:outlineLvl w:val="0"/>
    </w:pPr>
    <w:rPr>
      <w:rFonts w:asciiTheme="majorHAnsi" w:hAnsiTheme="majorHAnsi"/>
      <w:color w:val="264D2B" w:themeColor="accent1"/>
      <w:sz w:val="36"/>
    </w:rPr>
  </w:style>
  <w:style w:type="paragraph" w:styleId="Ttulo2">
    <w:name w:val="heading 2"/>
    <w:basedOn w:val="Normal"/>
    <w:next w:val="Normal"/>
    <w:link w:val="Ttulo2Car"/>
    <w:uiPriority w:val="9"/>
    <w:qFormat/>
    <w:rsid w:val="00F01696"/>
    <w:pPr>
      <w:keepNext/>
      <w:keepLines/>
      <w:outlineLvl w:val="1"/>
    </w:pPr>
    <w:rPr>
      <w:rFonts w:eastAsiaTheme="majorEastAsia" w:cstheme="majorBidi"/>
      <w:b/>
      <w:caps/>
      <w:color w:val="FFFFFF" w:themeColor="background1"/>
      <w:sz w:val="28"/>
      <w:szCs w:val="26"/>
    </w:rPr>
  </w:style>
  <w:style w:type="paragraph" w:styleId="Ttulo3">
    <w:name w:val="heading 3"/>
    <w:basedOn w:val="Normal"/>
    <w:next w:val="Normal"/>
    <w:link w:val="Ttulo3Car"/>
    <w:uiPriority w:val="9"/>
    <w:qFormat/>
    <w:rsid w:val="00EC6744"/>
    <w:pPr>
      <w:keepNext/>
      <w:keepLines/>
      <w:spacing w:before="60" w:after="60" w:line="240" w:lineRule="auto"/>
      <w:outlineLvl w:val="2"/>
    </w:pPr>
    <w:rPr>
      <w:rFonts w:eastAsiaTheme="majorEastAsia" w:cstheme="majorBidi"/>
      <w:b/>
      <w:caps/>
      <w:color w:val="132615" w:themeColor="accent1" w:themeShade="7F"/>
      <w:sz w:val="15"/>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14D5"/>
    <w:rPr>
      <w:rFonts w:asciiTheme="majorHAnsi" w:hAnsiTheme="majorHAnsi" w:cs="Times New Roman (Body CS)"/>
      <w:color w:val="264D2B" w:themeColor="accent1"/>
      <w:sz w:val="36"/>
    </w:rPr>
  </w:style>
  <w:style w:type="paragraph" w:styleId="Encabezado">
    <w:name w:val="header"/>
    <w:basedOn w:val="Normal"/>
    <w:link w:val="EncabezadoCar"/>
    <w:uiPriority w:val="99"/>
    <w:semiHidden/>
    <w:rsid w:val="009544F4"/>
    <w:pPr>
      <w:spacing w:after="0" w:line="240" w:lineRule="auto"/>
    </w:pPr>
  </w:style>
  <w:style w:type="character" w:customStyle="1" w:styleId="EncabezadoCar">
    <w:name w:val="Encabezado Car"/>
    <w:basedOn w:val="Fuentedeprrafopredeter"/>
    <w:link w:val="Encabezado"/>
    <w:uiPriority w:val="99"/>
    <w:semiHidden/>
    <w:rsid w:val="009544F4"/>
    <w:rPr>
      <w:rFonts w:cs="Times New Roman (Body CS)"/>
      <w:color w:val="000000" w:themeColor="text1"/>
    </w:rPr>
  </w:style>
  <w:style w:type="paragraph" w:styleId="Piedepgina">
    <w:name w:val="footer"/>
    <w:basedOn w:val="Normal"/>
    <w:link w:val="PiedepginaCar"/>
    <w:uiPriority w:val="99"/>
    <w:semiHidden/>
    <w:rsid w:val="009544F4"/>
    <w:pPr>
      <w:spacing w:after="0" w:line="240" w:lineRule="auto"/>
    </w:pPr>
    <w:rPr>
      <w:color w:val="FFFFFF" w:themeColor="background1"/>
    </w:rPr>
  </w:style>
  <w:style w:type="character" w:customStyle="1" w:styleId="PiedepginaCar">
    <w:name w:val="Pie de página Car"/>
    <w:basedOn w:val="Fuentedeprrafopredeter"/>
    <w:link w:val="Piedepgina"/>
    <w:uiPriority w:val="99"/>
    <w:semiHidden/>
    <w:rsid w:val="009544F4"/>
    <w:rPr>
      <w:rFonts w:cs="Times New Roman (Body CS)"/>
      <w:color w:val="FFFFFF" w:themeColor="background1"/>
    </w:rPr>
  </w:style>
  <w:style w:type="table" w:styleId="Tablaconcuadrcula">
    <w:name w:val="Table Grid"/>
    <w:basedOn w:val="Tablanormal"/>
    <w:uiPriority w:val="39"/>
    <w:rsid w:val="00631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6315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odelmarcadordeposicin">
    <w:name w:val="Placeholder Text"/>
    <w:basedOn w:val="Fuentedeprrafopredeter"/>
    <w:uiPriority w:val="99"/>
    <w:semiHidden/>
    <w:rsid w:val="00CE03B5"/>
    <w:rPr>
      <w:color w:val="808080"/>
    </w:rPr>
  </w:style>
  <w:style w:type="paragraph" w:styleId="Ttulo">
    <w:name w:val="Title"/>
    <w:basedOn w:val="Normal"/>
    <w:next w:val="Normal"/>
    <w:link w:val="TtuloCar"/>
    <w:uiPriority w:val="10"/>
    <w:qFormat/>
    <w:rsid w:val="00127D78"/>
    <w:pPr>
      <w:spacing w:after="0" w:line="240" w:lineRule="auto"/>
    </w:pPr>
    <w:rPr>
      <w:rFonts w:asciiTheme="majorHAnsi" w:hAnsiTheme="majorHAnsi"/>
      <w:color w:val="264D2B" w:themeColor="accent1"/>
      <w:sz w:val="68"/>
    </w:rPr>
  </w:style>
  <w:style w:type="character" w:customStyle="1" w:styleId="TtuloCar">
    <w:name w:val="Título Car"/>
    <w:basedOn w:val="Fuentedeprrafopredeter"/>
    <w:link w:val="Ttulo"/>
    <w:uiPriority w:val="10"/>
    <w:rsid w:val="005E14D5"/>
    <w:rPr>
      <w:rFonts w:asciiTheme="majorHAnsi" w:hAnsiTheme="majorHAnsi" w:cs="Times New Roman (Body CS)"/>
      <w:color w:val="264D2B" w:themeColor="accent1"/>
      <w:sz w:val="68"/>
    </w:rPr>
  </w:style>
  <w:style w:type="paragraph" w:styleId="Subttulo">
    <w:name w:val="Subtitle"/>
    <w:basedOn w:val="Normal"/>
    <w:next w:val="Normal"/>
    <w:link w:val="SubttuloCar"/>
    <w:uiPriority w:val="11"/>
    <w:qFormat/>
    <w:rsid w:val="007630F2"/>
    <w:pPr>
      <w:spacing w:after="0" w:line="240" w:lineRule="auto"/>
    </w:pPr>
    <w:rPr>
      <w:color w:val="7F7F7F" w:themeColor="text1" w:themeTint="80"/>
      <w:sz w:val="68"/>
    </w:rPr>
  </w:style>
  <w:style w:type="character" w:customStyle="1" w:styleId="SubttuloCar">
    <w:name w:val="Subtítulo Car"/>
    <w:basedOn w:val="Fuentedeprrafopredeter"/>
    <w:link w:val="Subttulo"/>
    <w:uiPriority w:val="11"/>
    <w:rsid w:val="005E14D5"/>
    <w:rPr>
      <w:rFonts w:cs="Times New Roman (Body CS)"/>
      <w:color w:val="7F7F7F" w:themeColor="text1" w:themeTint="80"/>
      <w:sz w:val="68"/>
    </w:rPr>
  </w:style>
  <w:style w:type="paragraph" w:customStyle="1" w:styleId="Vietas">
    <w:name w:val="Viñetas"/>
    <w:basedOn w:val="Normal"/>
    <w:next w:val="Normal"/>
    <w:uiPriority w:val="12"/>
    <w:qFormat/>
    <w:rsid w:val="00123565"/>
    <w:pPr>
      <w:numPr>
        <w:numId w:val="39"/>
      </w:numPr>
      <w:pBdr>
        <w:top w:val="single" w:sz="12" w:space="6" w:color="60B966" w:themeColor="accent2"/>
        <w:bottom w:val="single" w:sz="12" w:space="6" w:color="60B966" w:themeColor="accent2"/>
      </w:pBdr>
    </w:pPr>
  </w:style>
  <w:style w:type="character" w:styleId="Fuerte">
    <w:name w:val="Strong"/>
    <w:basedOn w:val="Fuentedeprrafopredeter"/>
    <w:uiPriority w:val="22"/>
    <w:qFormat/>
    <w:rsid w:val="005E6AAF"/>
    <w:rPr>
      <w:b/>
      <w:bCs/>
      <w:color w:val="264D2B" w:themeColor="accent1"/>
    </w:rPr>
  </w:style>
  <w:style w:type="paragraph" w:customStyle="1" w:styleId="Nmeros">
    <w:name w:val="Números"/>
    <w:basedOn w:val="Normal"/>
    <w:next w:val="Normal"/>
    <w:uiPriority w:val="13"/>
    <w:qFormat/>
    <w:rsid w:val="00123565"/>
    <w:pPr>
      <w:numPr>
        <w:numId w:val="42"/>
      </w:numPr>
    </w:pPr>
  </w:style>
  <w:style w:type="paragraph" w:styleId="Cita">
    <w:name w:val="Quote"/>
    <w:basedOn w:val="Normal"/>
    <w:next w:val="Normal"/>
    <w:link w:val="CitaCar"/>
    <w:uiPriority w:val="29"/>
    <w:semiHidden/>
    <w:qFormat/>
    <w:rsid w:val="00743D10"/>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DF5141"/>
    <w:rPr>
      <w:rFonts w:cs="Times New Roman (Body CS)"/>
      <w:i/>
      <w:iCs/>
      <w:color w:val="404040" w:themeColor="text1" w:themeTint="BF"/>
    </w:rPr>
  </w:style>
  <w:style w:type="paragraph" w:customStyle="1" w:styleId="Textodelatabla">
    <w:name w:val="Texto de la tabla"/>
    <w:basedOn w:val="Normal"/>
    <w:next w:val="Normal"/>
    <w:link w:val="Carcterdetextodetabla"/>
    <w:uiPriority w:val="17"/>
    <w:qFormat/>
    <w:rsid w:val="00CF7269"/>
    <w:pPr>
      <w:spacing w:after="0" w:line="240" w:lineRule="auto"/>
    </w:pPr>
    <w:rPr>
      <w:sz w:val="16"/>
    </w:rPr>
  </w:style>
  <w:style w:type="paragraph" w:customStyle="1" w:styleId="Ttulodegrfico1">
    <w:name w:val="Título de gráfico 1"/>
    <w:basedOn w:val="Normal"/>
    <w:uiPriority w:val="15"/>
    <w:qFormat/>
    <w:rsid w:val="007A3E5A"/>
    <w:pPr>
      <w:spacing w:before="120" w:after="60" w:line="240" w:lineRule="auto"/>
    </w:pPr>
    <w:rPr>
      <w:rFonts w:cstheme="minorBidi"/>
      <w:b/>
      <w:color w:val="264D2B" w:themeColor="accent1"/>
      <w:sz w:val="24"/>
    </w:rPr>
  </w:style>
  <w:style w:type="paragraph" w:customStyle="1" w:styleId="Vietadegrfico">
    <w:name w:val="Viñeta de gráfico"/>
    <w:basedOn w:val="Normal"/>
    <w:uiPriority w:val="16"/>
    <w:qFormat/>
    <w:rsid w:val="007A3E5A"/>
    <w:pPr>
      <w:numPr>
        <w:numId w:val="33"/>
      </w:numPr>
      <w:spacing w:after="0" w:line="216" w:lineRule="auto"/>
      <w:ind w:left="284" w:hanging="284"/>
    </w:pPr>
    <w:rPr>
      <w:rFonts w:cstheme="minorBidi"/>
      <w:color w:val="595959" w:themeColor="text1" w:themeTint="A6"/>
      <w:sz w:val="20"/>
    </w:rPr>
  </w:style>
  <w:style w:type="paragraph" w:customStyle="1" w:styleId="Ttulodegrfico2">
    <w:name w:val="Título de gráfico 2"/>
    <w:basedOn w:val="Normal"/>
    <w:uiPriority w:val="15"/>
    <w:qFormat/>
    <w:rsid w:val="000F0B18"/>
    <w:pPr>
      <w:spacing w:before="120" w:after="60" w:line="240" w:lineRule="auto"/>
    </w:pPr>
    <w:rPr>
      <w:rFonts w:cstheme="minorBidi"/>
      <w:b/>
      <w:color w:val="2B612E" w:themeColor="accent2" w:themeShade="80"/>
      <w:sz w:val="24"/>
    </w:rPr>
  </w:style>
  <w:style w:type="paragraph" w:customStyle="1" w:styleId="Vietadegrfico2">
    <w:name w:val="Viñeta de gráfico 2"/>
    <w:basedOn w:val="Normal"/>
    <w:uiPriority w:val="16"/>
    <w:qFormat/>
    <w:rsid w:val="007A3E5A"/>
    <w:pPr>
      <w:numPr>
        <w:numId w:val="34"/>
      </w:numPr>
      <w:spacing w:after="0" w:line="216" w:lineRule="auto"/>
      <w:ind w:left="284" w:hanging="284"/>
    </w:pPr>
    <w:rPr>
      <w:rFonts w:cstheme="minorBidi"/>
      <w:color w:val="595959" w:themeColor="text1" w:themeTint="A6"/>
      <w:sz w:val="20"/>
    </w:rPr>
  </w:style>
  <w:style w:type="paragraph" w:customStyle="1" w:styleId="Ttulodegrfico3">
    <w:name w:val="Título de gráfico 3"/>
    <w:basedOn w:val="Normal"/>
    <w:uiPriority w:val="15"/>
    <w:qFormat/>
    <w:rsid w:val="000F0B18"/>
    <w:pPr>
      <w:spacing w:before="120" w:after="60" w:line="240" w:lineRule="auto"/>
    </w:pPr>
    <w:rPr>
      <w:rFonts w:cstheme="minorBidi"/>
      <w:b/>
      <w:color w:val="595959" w:themeColor="text1" w:themeTint="A6"/>
      <w:sz w:val="24"/>
    </w:rPr>
  </w:style>
  <w:style w:type="paragraph" w:customStyle="1" w:styleId="Vietadegrfico3">
    <w:name w:val="Viñeta de gráfico 3"/>
    <w:basedOn w:val="Normal"/>
    <w:uiPriority w:val="16"/>
    <w:qFormat/>
    <w:rsid w:val="007A3E5A"/>
    <w:pPr>
      <w:numPr>
        <w:numId w:val="35"/>
      </w:numPr>
      <w:spacing w:after="0" w:line="216" w:lineRule="auto"/>
      <w:ind w:left="284" w:hanging="284"/>
    </w:pPr>
    <w:rPr>
      <w:rFonts w:cstheme="minorBidi"/>
      <w:color w:val="595959" w:themeColor="text1" w:themeTint="A6"/>
      <w:sz w:val="20"/>
    </w:rPr>
  </w:style>
  <w:style w:type="paragraph" w:customStyle="1" w:styleId="Ttulodegrfico4">
    <w:name w:val="Título de gráfico 4"/>
    <w:basedOn w:val="Normal"/>
    <w:uiPriority w:val="15"/>
    <w:qFormat/>
    <w:rsid w:val="007A3E5A"/>
    <w:pPr>
      <w:spacing w:before="120" w:after="60" w:line="240" w:lineRule="auto"/>
    </w:pPr>
    <w:rPr>
      <w:rFonts w:cstheme="minorBidi"/>
      <w:b/>
      <w:color w:val="5E5E5E" w:themeColor="text2"/>
      <w:sz w:val="24"/>
    </w:rPr>
  </w:style>
  <w:style w:type="paragraph" w:customStyle="1" w:styleId="Vietadegrfico4">
    <w:name w:val="Viñeta de gráfico 4"/>
    <w:basedOn w:val="Normal"/>
    <w:uiPriority w:val="16"/>
    <w:qFormat/>
    <w:rsid w:val="007A3E5A"/>
    <w:pPr>
      <w:numPr>
        <w:numId w:val="36"/>
      </w:numPr>
      <w:spacing w:after="0" w:line="240" w:lineRule="auto"/>
      <w:ind w:left="284" w:hanging="284"/>
    </w:pPr>
    <w:rPr>
      <w:rFonts w:cstheme="minorBidi"/>
      <w:color w:val="595959" w:themeColor="text1" w:themeTint="A6"/>
      <w:sz w:val="20"/>
    </w:rPr>
  </w:style>
  <w:style w:type="numbering" w:customStyle="1" w:styleId="ListaConVietas">
    <w:name w:val="ListaConViñetas"/>
    <w:uiPriority w:val="99"/>
    <w:rsid w:val="00352790"/>
    <w:pPr>
      <w:numPr>
        <w:numId w:val="39"/>
      </w:numPr>
    </w:pPr>
  </w:style>
  <w:style w:type="numbering" w:customStyle="1" w:styleId="ListaNumerada">
    <w:name w:val="ListaNumerada"/>
    <w:uiPriority w:val="99"/>
    <w:rsid w:val="00DF21FF"/>
    <w:pPr>
      <w:numPr>
        <w:numId w:val="42"/>
      </w:numPr>
    </w:pPr>
  </w:style>
  <w:style w:type="paragraph" w:styleId="Listaconvietas2">
    <w:name w:val="List Bullet 2"/>
    <w:basedOn w:val="Normal"/>
    <w:uiPriority w:val="12"/>
    <w:qFormat/>
    <w:rsid w:val="00DF21FF"/>
    <w:pPr>
      <w:numPr>
        <w:ilvl w:val="1"/>
        <w:numId w:val="39"/>
      </w:numPr>
    </w:pPr>
  </w:style>
  <w:style w:type="character" w:customStyle="1" w:styleId="Ttulo2Car">
    <w:name w:val="Título 2 Car"/>
    <w:basedOn w:val="Fuentedeprrafopredeter"/>
    <w:link w:val="Ttulo2"/>
    <w:uiPriority w:val="9"/>
    <w:rsid w:val="00F01696"/>
    <w:rPr>
      <w:rFonts w:eastAsiaTheme="majorEastAsia" w:cstheme="majorBidi"/>
      <w:b/>
      <w:caps/>
      <w:color w:val="FFFFFF" w:themeColor="background1"/>
      <w:sz w:val="28"/>
      <w:szCs w:val="26"/>
    </w:rPr>
  </w:style>
  <w:style w:type="paragraph" w:styleId="Listaconnmeros2">
    <w:name w:val="List Number 2"/>
    <w:basedOn w:val="Normal"/>
    <w:uiPriority w:val="14"/>
    <w:unhideWhenUsed/>
    <w:qFormat/>
    <w:rsid w:val="00DF21FF"/>
    <w:pPr>
      <w:numPr>
        <w:ilvl w:val="1"/>
        <w:numId w:val="42"/>
      </w:numPr>
    </w:pPr>
  </w:style>
  <w:style w:type="character" w:customStyle="1" w:styleId="Ttulo3Car">
    <w:name w:val="Título 3 Car"/>
    <w:basedOn w:val="Fuentedeprrafopredeter"/>
    <w:link w:val="Ttulo3"/>
    <w:uiPriority w:val="9"/>
    <w:rsid w:val="00EC6744"/>
    <w:rPr>
      <w:rFonts w:eastAsiaTheme="majorEastAsia" w:cstheme="majorBidi"/>
      <w:b/>
      <w:caps/>
      <w:color w:val="132615" w:themeColor="accent1" w:themeShade="7F"/>
      <w:sz w:val="15"/>
      <w:szCs w:val="24"/>
    </w:rPr>
  </w:style>
  <w:style w:type="paragraph" w:customStyle="1" w:styleId="Tablatotal">
    <w:name w:val="Tabla total"/>
    <w:basedOn w:val="Textodelatabla"/>
    <w:link w:val="Carcterdetablatotal"/>
    <w:uiPriority w:val="18"/>
    <w:qFormat/>
    <w:rsid w:val="00425C02"/>
    <w:rPr>
      <w:b/>
      <w:color w:val="FFFFFF" w:themeColor="background1"/>
    </w:rPr>
  </w:style>
  <w:style w:type="character" w:customStyle="1" w:styleId="Carcterdetextodetabla">
    <w:name w:val="Carácter de texto de tabla"/>
    <w:basedOn w:val="Fuentedeprrafopredeter"/>
    <w:link w:val="Textodelatabla"/>
    <w:uiPriority w:val="17"/>
    <w:rsid w:val="005E14D5"/>
    <w:rPr>
      <w:rFonts w:cs="Times New Roman (Body CS)"/>
      <w:color w:val="000000" w:themeColor="text1"/>
      <w:sz w:val="16"/>
    </w:rPr>
  </w:style>
  <w:style w:type="character" w:customStyle="1" w:styleId="Carcterdetablatotal">
    <w:name w:val="Carácter de tabla total"/>
    <w:basedOn w:val="Carcterdetextodetabla"/>
    <w:link w:val="Tablatotal"/>
    <w:uiPriority w:val="18"/>
    <w:rsid w:val="005E14D5"/>
    <w:rPr>
      <w:rFonts w:cs="Times New Roman (Body CS)"/>
      <w:b/>
      <w:color w:val="FFFFFF" w:themeColor="background1"/>
      <w:sz w:val="16"/>
    </w:rPr>
  </w:style>
  <w:style w:type="paragraph" w:styleId="TDC1">
    <w:name w:val="toc 1"/>
    <w:basedOn w:val="Normal"/>
    <w:next w:val="Normal"/>
    <w:autoRedefine/>
    <w:uiPriority w:val="39"/>
    <w:unhideWhenUsed/>
    <w:rsid w:val="005B5168"/>
    <w:pPr>
      <w:spacing w:after="100"/>
    </w:pPr>
  </w:style>
  <w:style w:type="paragraph" w:styleId="TDC2">
    <w:name w:val="toc 2"/>
    <w:basedOn w:val="Normal"/>
    <w:next w:val="Normal"/>
    <w:autoRedefine/>
    <w:uiPriority w:val="39"/>
    <w:unhideWhenUsed/>
    <w:rsid w:val="005B5168"/>
    <w:pPr>
      <w:spacing w:after="100"/>
      <w:ind w:left="220"/>
    </w:pPr>
  </w:style>
  <w:style w:type="character" w:styleId="Hipervnculo">
    <w:name w:val="Hyperlink"/>
    <w:basedOn w:val="Fuentedeprrafopredeter"/>
    <w:uiPriority w:val="99"/>
    <w:unhideWhenUsed/>
    <w:rsid w:val="005B5168"/>
    <w:rPr>
      <w:color w:val="0000FF" w:themeColor="hyperlink"/>
      <w:u w:val="single"/>
    </w:rPr>
  </w:style>
  <w:style w:type="character" w:styleId="Mencinsinresolver">
    <w:name w:val="Unresolved Mention"/>
    <w:basedOn w:val="Fuentedeprrafopredeter"/>
    <w:uiPriority w:val="99"/>
    <w:semiHidden/>
    <w:unhideWhenUsed/>
    <w:rsid w:val="00D26905"/>
    <w:rPr>
      <w:color w:val="605E5C"/>
      <w:shd w:val="clear" w:color="auto" w:fill="E1DFDD"/>
    </w:rPr>
  </w:style>
  <w:style w:type="paragraph" w:styleId="TtuloTDC">
    <w:name w:val="TOC Heading"/>
    <w:basedOn w:val="Ttulo1"/>
    <w:next w:val="Normal"/>
    <w:uiPriority w:val="39"/>
    <w:unhideWhenUsed/>
    <w:qFormat/>
    <w:rsid w:val="00303BF0"/>
    <w:pPr>
      <w:keepNext/>
      <w:keepLines/>
      <w:spacing w:before="240" w:after="0" w:line="259" w:lineRule="auto"/>
      <w:outlineLvl w:val="9"/>
    </w:pPr>
    <w:rPr>
      <w:rFonts w:eastAsiaTheme="majorEastAsia" w:cstheme="majorBidi"/>
      <w:color w:val="1C3920" w:themeColor="accent1" w:themeShade="BF"/>
      <w:sz w:val="32"/>
      <w:szCs w:val="3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88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isisaza55-sudo/Medical.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saza\AppData\Roaming\Microsoft\Templates\Plan%20de%20empresa%20sanitaria.dotx" TargetMode="External"/></Relationships>
</file>

<file path=word/theme/theme1.xml><?xml version="1.0" encoding="utf-8"?>
<a:theme xmlns:a="http://schemas.openxmlformats.org/drawingml/2006/main" name="Healthcare">
  <a:themeElements>
    <a:clrScheme name="Healthcare">
      <a:dk1>
        <a:srgbClr val="000000"/>
      </a:dk1>
      <a:lt1>
        <a:srgbClr val="FFFFFF"/>
      </a:lt1>
      <a:dk2>
        <a:srgbClr val="5E5E5E"/>
      </a:dk2>
      <a:lt2>
        <a:srgbClr val="D6D5D5"/>
      </a:lt2>
      <a:accent1>
        <a:srgbClr val="264D2B"/>
      </a:accent1>
      <a:accent2>
        <a:srgbClr val="60B966"/>
      </a:accent2>
      <a:accent3>
        <a:srgbClr val="A91E30"/>
      </a:accent3>
      <a:accent4>
        <a:srgbClr val="EE4141"/>
      </a:accent4>
      <a:accent5>
        <a:srgbClr val="084D9E"/>
      </a:accent5>
      <a:accent6>
        <a:srgbClr val="2278CF"/>
      </a:accent6>
      <a:hlink>
        <a:srgbClr val="0000FF"/>
      </a:hlink>
      <a:folHlink>
        <a:srgbClr val="FF00FF"/>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Healthcare" id="{8E585ACA-EF7B-4740-90C4-1122ECCB3F42}" vid="{04500B0B-062B-BC4C-91BD-C3C320435765}"/>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2146C3-46E1-4F31-A701-42FA4948FCEB}">
  <we:reference id="wa200010453" version="1.0.0.1" store="es-ES" storeType="OMEX"/>
  <we:alternateReferences>
    <we:reference id="WA200010453" version="1.0.0.1" store="WA200010453" storeType="OMEX"/>
  </we:alternateReferences>
  <we:properties>
    <we:property name="claude.fileId" value="&quot;2023b3de-dc8b-486a-8fc4-420631090cc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304AE-9B22-4CA7-AEC4-3DED9C77D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 de empresa sanitaria</Template>
  <TotalTime>13</TotalTime>
  <Pages>20</Pages>
  <Words>2080</Words>
  <Characters>10570</Characters>
  <Application>Microsoft Office Word</Application>
  <DocSecurity>0</DocSecurity>
  <Lines>240</Lines>
  <Paragraphs>139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Albeiro Isaza Arroyo</dc:creator>
  <cp:keywords/>
  <dc:description/>
  <cp:lastModifiedBy>Luis Albeiro Isaza Arroyo</cp:lastModifiedBy>
  <cp:revision>6</cp:revision>
  <cp:lastPrinted>2026-04-13T04:27:00Z</cp:lastPrinted>
  <dcterms:created xsi:type="dcterms:W3CDTF">2026-04-13T04:13:00Z</dcterms:created>
  <dcterms:modified xsi:type="dcterms:W3CDTF">2026-04-13T04:27:00Z</dcterms:modified>
</cp:coreProperties>
</file>